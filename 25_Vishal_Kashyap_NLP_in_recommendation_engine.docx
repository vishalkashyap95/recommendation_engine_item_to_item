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9" w:line="352" w:lineRule="auto"/>
        <w:ind w:left="1289" w:right="918" w:firstLine="0"/>
        <w:jc w:val="center"/>
        <w:rPr>
          <w:rFonts w:hint="default"/>
          <w:b/>
          <w:sz w:val="32"/>
          <w:lang w:val="en-US"/>
        </w:rPr>
      </w:pPr>
      <w:r>
        <w:rPr>
          <w:rFonts w:hint="default"/>
          <w:b/>
          <w:sz w:val="32"/>
          <w:lang w:val="en-US"/>
        </w:rPr>
        <w:t>NLP in recommendation Engine</w:t>
      </w:r>
    </w:p>
    <w:p>
      <w:pPr>
        <w:spacing w:before="59" w:line="352" w:lineRule="auto"/>
        <w:ind w:left="1289" w:right="918" w:firstLine="0"/>
        <w:jc w:val="center"/>
        <w:rPr>
          <w:b/>
          <w:sz w:val="32"/>
        </w:rPr>
      </w:pPr>
      <w:r>
        <w:rPr>
          <w:b/>
          <w:sz w:val="32"/>
        </w:rPr>
        <w:t>A Project Report</w:t>
      </w:r>
    </w:p>
    <w:p>
      <w:pPr>
        <w:spacing w:before="3" w:line="352" w:lineRule="auto"/>
        <w:ind w:left="2093" w:right="1721" w:firstLine="0"/>
        <w:jc w:val="center"/>
        <w:rPr>
          <w:b/>
          <w:sz w:val="32"/>
        </w:rPr>
      </w:pPr>
      <w:r>
        <w:rPr>
          <w:b/>
          <w:sz w:val="32"/>
        </w:rPr>
        <w:t>Submitted in partial fulfillment of the Requirements for the award of the Degree of</w:t>
      </w:r>
    </w:p>
    <w:p>
      <w:pPr>
        <w:spacing w:before="0"/>
        <w:ind w:left="903" w:right="535" w:firstLine="0"/>
        <w:jc w:val="center"/>
        <w:rPr>
          <w:b/>
          <w:sz w:val="32"/>
        </w:rPr>
      </w:pPr>
      <w:r>
        <w:rPr>
          <w:b/>
          <w:sz w:val="32"/>
        </w:rPr>
        <w:t>MASTER OF SCIENCE (INFORMATION TECHNOLOGY)</w:t>
      </w:r>
    </w:p>
    <w:p>
      <w:pPr>
        <w:spacing w:before="175"/>
        <w:ind w:left="1289" w:right="914" w:firstLine="0"/>
        <w:jc w:val="center"/>
        <w:rPr>
          <w:b/>
          <w:sz w:val="32"/>
        </w:rPr>
      </w:pPr>
      <w:r>
        <w:rPr>
          <w:b/>
          <w:sz w:val="32"/>
        </w:rPr>
        <w:t>By</w:t>
      </w:r>
    </w:p>
    <w:p>
      <w:pPr>
        <w:spacing w:before="175" w:line="352" w:lineRule="auto"/>
        <w:ind w:left="2093" w:right="1717" w:firstLine="0"/>
        <w:jc w:val="center"/>
        <w:rPr>
          <w:b/>
          <w:sz w:val="32"/>
        </w:rPr>
      </w:pPr>
      <w:r>
        <w:rPr>
          <w:b/>
          <w:sz w:val="32"/>
        </w:rPr>
        <w:t xml:space="preserve">Mr. </w:t>
      </w:r>
      <w:r>
        <w:rPr>
          <w:rFonts w:hint="default"/>
          <w:b/>
          <w:sz w:val="32"/>
          <w:lang w:val="en-IN"/>
        </w:rPr>
        <w:t>Vishal Kashyap</w:t>
      </w:r>
      <w:r>
        <w:rPr>
          <w:b/>
          <w:sz w:val="32"/>
        </w:rPr>
        <w:t xml:space="preserve"> &amp; Mr. </w:t>
      </w:r>
      <w:r>
        <w:rPr>
          <w:rFonts w:hint="default"/>
          <w:b/>
          <w:sz w:val="32"/>
          <w:lang w:val="en-IN"/>
        </w:rPr>
        <w:t>Akshay</w:t>
      </w:r>
      <w:r>
        <w:rPr>
          <w:b/>
          <w:sz w:val="32"/>
        </w:rPr>
        <w:t xml:space="preserve"> </w:t>
      </w:r>
      <w:r>
        <w:rPr>
          <w:rFonts w:hint="default"/>
          <w:b/>
          <w:sz w:val="32"/>
          <w:lang w:val="en-IN"/>
        </w:rPr>
        <w:t xml:space="preserve">Oza </w:t>
      </w:r>
      <w:r>
        <w:rPr>
          <w:b/>
          <w:sz w:val="32"/>
        </w:rPr>
        <w:t>Under the esteemed guidance of</w:t>
      </w:r>
    </w:p>
    <w:p>
      <w:pPr>
        <w:spacing w:before="3"/>
        <w:ind w:left="1289" w:right="918" w:firstLine="0"/>
        <w:jc w:val="center"/>
        <w:rPr>
          <w:rFonts w:hint="default"/>
          <w:b/>
          <w:sz w:val="32"/>
          <w:lang w:val="en-IN"/>
        </w:rPr>
      </w:pPr>
      <w:r>
        <w:rPr>
          <w:b/>
          <w:sz w:val="32"/>
        </w:rPr>
        <w:t xml:space="preserve">Ms. </w:t>
      </w:r>
      <w:r>
        <w:rPr>
          <w:rFonts w:hint="default"/>
          <w:b/>
          <w:sz w:val="32"/>
          <w:lang w:val="en-IN"/>
        </w:rPr>
        <w:t>Manali Patil</w:t>
      </w:r>
    </w:p>
    <w:p>
      <w:pPr>
        <w:pStyle w:val="7"/>
        <w:spacing w:before="7"/>
        <w:rPr>
          <w:b/>
          <w:sz w:val="11"/>
        </w:rPr>
      </w:pPr>
      <w:r>
        <w:drawing>
          <wp:anchor distT="0" distB="0" distL="0" distR="0" simplePos="0" relativeHeight="251659264" behindDoc="0" locked="0" layoutInCell="1" allowOverlap="1">
            <wp:simplePos x="0" y="0"/>
            <wp:positionH relativeFrom="page">
              <wp:posOffset>3035300</wp:posOffset>
            </wp:positionH>
            <wp:positionV relativeFrom="paragraph">
              <wp:posOffset>109855</wp:posOffset>
            </wp:positionV>
            <wp:extent cx="1783080" cy="18135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783020" cy="1813560"/>
                    </a:xfrm>
                    <a:prstGeom prst="rect">
                      <a:avLst/>
                    </a:prstGeom>
                  </pic:spPr>
                </pic:pic>
              </a:graphicData>
            </a:graphic>
          </wp:anchor>
        </w:drawing>
      </w:r>
    </w:p>
    <w:p>
      <w:pPr>
        <w:spacing w:before="13" w:line="352" w:lineRule="auto"/>
        <w:ind w:left="3349" w:right="907" w:hanging="2019"/>
        <w:jc w:val="left"/>
        <w:rPr>
          <w:b/>
          <w:sz w:val="32"/>
        </w:rPr>
      </w:pPr>
      <w:r>
        <w:rPr>
          <w:b/>
          <w:sz w:val="32"/>
        </w:rPr>
        <w:t>DEPARTMENT OF INFORMATION TECHNOLOGY CHIKITSAK SAMUHA’S</w:t>
      </w:r>
    </w:p>
    <w:p>
      <w:pPr>
        <w:spacing w:before="1" w:line="352" w:lineRule="auto"/>
        <w:ind w:left="5033" w:right="907" w:hanging="3735"/>
        <w:jc w:val="left"/>
        <w:rPr>
          <w:b/>
          <w:sz w:val="32"/>
        </w:rPr>
      </w:pPr>
      <w:r>
        <w:rPr>
          <w:b/>
          <w:sz w:val="32"/>
        </w:rPr>
        <w:t>S.S &amp; L.S PATKAR COLLEGE OF ARTS &amp; SCIENCE &amp;</w:t>
      </w:r>
    </w:p>
    <w:p>
      <w:pPr>
        <w:spacing w:before="3"/>
        <w:ind w:left="739" w:right="0" w:firstLine="0"/>
        <w:jc w:val="left"/>
        <w:rPr>
          <w:b/>
          <w:sz w:val="32"/>
        </w:rPr>
      </w:pPr>
      <w:r>
        <w:rPr>
          <w:b/>
          <w:sz w:val="32"/>
        </w:rPr>
        <w:t>V. P. VARDE COLLEGE OF COMMERECE &amp; ECONOMICS.</w:t>
      </w:r>
    </w:p>
    <w:p>
      <w:pPr>
        <w:spacing w:before="177"/>
        <w:ind w:left="3529" w:right="0" w:firstLine="0"/>
        <w:jc w:val="left"/>
        <w:rPr>
          <w:b/>
          <w:i/>
          <w:sz w:val="23"/>
        </w:rPr>
      </w:pPr>
      <w:r>
        <w:rPr>
          <w:b/>
          <w:i/>
          <w:sz w:val="23"/>
        </w:rPr>
        <w:t>(Affiliated to University of Mumbai)</w:t>
      </w:r>
    </w:p>
    <w:p>
      <w:pPr>
        <w:spacing w:before="124" w:line="352" w:lineRule="auto"/>
        <w:ind w:left="3879" w:right="1177" w:hanging="2307"/>
        <w:jc w:val="left"/>
        <w:rPr>
          <w:b/>
          <w:sz w:val="32"/>
        </w:rPr>
      </w:pPr>
      <w:r>
        <w:rPr>
          <w:b/>
          <w:sz w:val="32"/>
        </w:rPr>
        <w:t>S.V. ROAD, GOREGAON (W), MUMBAI – 400 062 MAHARASHTRA</w:t>
      </w:r>
    </w:p>
    <w:p>
      <w:pPr>
        <w:spacing w:before="3"/>
        <w:ind w:left="1289" w:right="912" w:firstLine="0"/>
        <w:jc w:val="center"/>
        <w:rPr>
          <w:b/>
          <w:sz w:val="32"/>
        </w:rPr>
      </w:pPr>
      <w:r>
        <w:rPr>
          <w:b/>
          <w:sz w:val="32"/>
        </w:rPr>
        <w:t>2020-2021</w:t>
      </w:r>
    </w:p>
    <w:p>
      <w:pPr>
        <w:spacing w:after="0"/>
        <w:jc w:val="center"/>
        <w:rPr>
          <w:sz w:val="32"/>
        </w:rPr>
        <w:sectPr>
          <w:footerReference r:id="rId5" w:type="default"/>
          <w:type w:val="continuous"/>
          <w:pgSz w:w="12240" w:h="15840"/>
          <w:pgMar w:top="1380" w:right="1320" w:bottom="1180" w:left="960" w:header="720" w:footer="986"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tbl>
      <w:tblPr>
        <w:tblStyle w:val="6"/>
        <w:tblW w:w="0" w:type="auto"/>
        <w:tblInd w:w="4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409"/>
        <w:gridCol w:w="1359"/>
        <w:gridCol w:w="16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6" w:hRule="atLeast"/>
        </w:trPr>
        <w:tc>
          <w:tcPr>
            <w:tcW w:w="6409" w:type="dxa"/>
          </w:tcPr>
          <w:p>
            <w:pPr>
              <w:pStyle w:val="15"/>
              <w:spacing w:line="266" w:lineRule="exact"/>
              <w:ind w:left="50"/>
              <w:rPr>
                <w:sz w:val="24"/>
              </w:rPr>
            </w:pPr>
            <w:r>
              <w:rPr>
                <w:sz w:val="24"/>
              </w:rPr>
              <w:t>PNR No.: ……………………</w:t>
            </w:r>
          </w:p>
        </w:tc>
        <w:tc>
          <w:tcPr>
            <w:tcW w:w="1359" w:type="dxa"/>
          </w:tcPr>
          <w:p>
            <w:pPr>
              <w:pStyle w:val="15"/>
              <w:ind w:left="0"/>
              <w:rPr>
                <w:sz w:val="24"/>
              </w:rPr>
            </w:pPr>
          </w:p>
        </w:tc>
        <w:tc>
          <w:tcPr>
            <w:tcW w:w="1637" w:type="dxa"/>
          </w:tcPr>
          <w:p>
            <w:pPr>
              <w:pStyle w:val="15"/>
              <w:spacing w:line="266" w:lineRule="exact"/>
              <w:ind w:left="143"/>
              <w:rPr>
                <w:rFonts w:hint="default"/>
                <w:sz w:val="24"/>
                <w:lang w:val="en-IN"/>
              </w:rPr>
            </w:pPr>
            <w:r>
              <w:rPr>
                <w:sz w:val="24"/>
              </w:rPr>
              <w:t xml:space="preserve">Roll no: </w:t>
            </w:r>
            <w:r>
              <w:rPr>
                <w:rFonts w:hint="default"/>
                <w:sz w:val="24"/>
                <w:lang w:val="en-IN"/>
              </w:rPr>
              <w:t>25</w:t>
            </w:r>
            <w:r>
              <w:rPr>
                <w:sz w:val="24"/>
              </w:rPr>
              <w:t xml:space="preserve">, </w:t>
            </w:r>
            <w:r>
              <w:rPr>
                <w:rFonts w:hint="default"/>
                <w:sz w:val="24"/>
                <w:lang w:val="en-IN"/>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79" w:hRule="atLeast"/>
        </w:trPr>
        <w:tc>
          <w:tcPr>
            <w:tcW w:w="6409" w:type="dxa"/>
          </w:tcPr>
          <w:p>
            <w:pPr>
              <w:pStyle w:val="15"/>
              <w:spacing w:before="151"/>
              <w:ind w:left="50"/>
              <w:rPr>
                <w:sz w:val="24"/>
              </w:rPr>
            </w:pPr>
            <w:r>
              <w:rPr>
                <w:sz w:val="24"/>
              </w:rPr>
              <w:t>1. Name of the Student</w:t>
            </w:r>
          </w:p>
          <w:p>
            <w:pPr>
              <w:pStyle w:val="15"/>
              <w:spacing w:before="16"/>
              <w:ind w:left="50"/>
              <w:rPr>
                <w:rFonts w:hint="default"/>
                <w:sz w:val="24"/>
                <w:lang w:val="en-IN"/>
              </w:rPr>
            </w:pPr>
            <w:r>
              <w:rPr>
                <w:rFonts w:hint="default"/>
                <w:sz w:val="24"/>
                <w:lang w:val="en-IN"/>
              </w:rPr>
              <w:t>Vishal Kashyap</w:t>
            </w:r>
            <w:r>
              <w:rPr>
                <w:sz w:val="24"/>
              </w:rPr>
              <w:t xml:space="preserve">, </w:t>
            </w:r>
            <w:r>
              <w:rPr>
                <w:rFonts w:hint="default"/>
                <w:sz w:val="24"/>
                <w:lang w:val="en-IN"/>
              </w:rPr>
              <w:t>Akshay Oza</w:t>
            </w:r>
          </w:p>
        </w:tc>
        <w:tc>
          <w:tcPr>
            <w:tcW w:w="1359" w:type="dxa"/>
          </w:tcPr>
          <w:p>
            <w:pPr>
              <w:pStyle w:val="15"/>
              <w:ind w:left="0"/>
              <w:rPr>
                <w:sz w:val="24"/>
              </w:rPr>
            </w:pPr>
          </w:p>
        </w:tc>
        <w:tc>
          <w:tcPr>
            <w:tcW w:w="1637" w:type="dxa"/>
          </w:tcPr>
          <w:p>
            <w:pPr>
              <w:pStyle w:val="15"/>
              <w:ind w:left="0"/>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80" w:hRule="atLeast"/>
        </w:trPr>
        <w:tc>
          <w:tcPr>
            <w:tcW w:w="6409" w:type="dxa"/>
          </w:tcPr>
          <w:p>
            <w:pPr>
              <w:pStyle w:val="15"/>
              <w:spacing w:before="149"/>
              <w:ind w:left="50"/>
              <w:rPr>
                <w:sz w:val="24"/>
              </w:rPr>
            </w:pPr>
            <w:r>
              <w:rPr>
                <w:sz w:val="24"/>
              </w:rPr>
              <w:t>2. Title of the Project</w:t>
            </w:r>
          </w:p>
          <w:p>
            <w:pPr>
              <w:pStyle w:val="15"/>
              <w:spacing w:before="20"/>
              <w:ind w:left="50"/>
              <w:rPr>
                <w:rFonts w:hint="default"/>
                <w:sz w:val="24"/>
                <w:lang w:val="en-IN"/>
              </w:rPr>
            </w:pPr>
            <w:r>
              <w:rPr>
                <w:rFonts w:hint="default"/>
                <w:sz w:val="24"/>
                <w:lang w:val="en-IN"/>
              </w:rPr>
              <w:t>NLP in Recommendation Engine</w:t>
            </w:r>
          </w:p>
        </w:tc>
        <w:tc>
          <w:tcPr>
            <w:tcW w:w="1359" w:type="dxa"/>
          </w:tcPr>
          <w:p>
            <w:pPr>
              <w:pStyle w:val="15"/>
              <w:ind w:left="0"/>
              <w:rPr>
                <w:sz w:val="24"/>
              </w:rPr>
            </w:pPr>
          </w:p>
        </w:tc>
        <w:tc>
          <w:tcPr>
            <w:tcW w:w="1637" w:type="dxa"/>
          </w:tcPr>
          <w:p>
            <w:pPr>
              <w:pStyle w:val="15"/>
              <w:ind w:left="0"/>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79" w:hRule="atLeast"/>
        </w:trPr>
        <w:tc>
          <w:tcPr>
            <w:tcW w:w="6409" w:type="dxa"/>
          </w:tcPr>
          <w:p>
            <w:pPr>
              <w:pStyle w:val="15"/>
              <w:spacing w:before="149" w:line="254" w:lineRule="auto"/>
              <w:ind w:left="50" w:right="4026"/>
              <w:rPr>
                <w:rFonts w:hint="default"/>
                <w:sz w:val="24"/>
                <w:lang w:val="en-IN"/>
              </w:rPr>
            </w:pPr>
            <w:r>
              <w:rPr>
                <w:sz w:val="24"/>
              </w:rPr>
              <w:t xml:space="preserve">3. Name of the Guide Ms. </w:t>
            </w:r>
            <w:r>
              <w:rPr>
                <w:rFonts w:hint="default"/>
                <w:sz w:val="24"/>
                <w:lang w:val="en-IN"/>
              </w:rPr>
              <w:t>Manali Patil</w:t>
            </w:r>
          </w:p>
        </w:tc>
        <w:tc>
          <w:tcPr>
            <w:tcW w:w="1359" w:type="dxa"/>
          </w:tcPr>
          <w:p>
            <w:pPr>
              <w:pStyle w:val="15"/>
              <w:ind w:left="0"/>
              <w:rPr>
                <w:sz w:val="24"/>
              </w:rPr>
            </w:pPr>
          </w:p>
        </w:tc>
        <w:tc>
          <w:tcPr>
            <w:tcW w:w="1637" w:type="dxa"/>
          </w:tcPr>
          <w:p>
            <w:pPr>
              <w:pStyle w:val="15"/>
              <w:ind w:left="0"/>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34" w:hRule="atLeast"/>
        </w:trPr>
        <w:tc>
          <w:tcPr>
            <w:tcW w:w="6409" w:type="dxa"/>
          </w:tcPr>
          <w:p>
            <w:pPr>
              <w:pStyle w:val="15"/>
              <w:spacing w:before="151"/>
              <w:ind w:left="50"/>
              <w:rPr>
                <w:sz w:val="24"/>
              </w:rPr>
            </w:pPr>
            <w:r>
              <w:rPr>
                <w:sz w:val="24"/>
              </w:rPr>
              <w:t>4. Teaching experience of the Guide?</w:t>
            </w:r>
          </w:p>
        </w:tc>
        <w:tc>
          <w:tcPr>
            <w:tcW w:w="1359" w:type="dxa"/>
          </w:tcPr>
          <w:p>
            <w:pPr>
              <w:pStyle w:val="15"/>
              <w:ind w:left="0"/>
              <w:rPr>
                <w:sz w:val="24"/>
              </w:rPr>
            </w:pPr>
          </w:p>
        </w:tc>
        <w:tc>
          <w:tcPr>
            <w:tcW w:w="1637" w:type="dxa"/>
          </w:tcPr>
          <w:p>
            <w:pPr>
              <w:pStyle w:val="15"/>
              <w:ind w:left="0"/>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409" w:type="dxa"/>
          </w:tcPr>
          <w:p>
            <w:pPr>
              <w:pStyle w:val="15"/>
              <w:spacing w:before="10"/>
              <w:ind w:left="0"/>
              <w:rPr>
                <w:b/>
                <w:sz w:val="25"/>
              </w:rPr>
            </w:pPr>
          </w:p>
          <w:p>
            <w:pPr>
              <w:pStyle w:val="15"/>
              <w:spacing w:line="256" w:lineRule="exact"/>
              <w:ind w:left="50"/>
              <w:rPr>
                <w:sz w:val="24"/>
              </w:rPr>
            </w:pPr>
            <w:r>
              <w:rPr>
                <w:sz w:val="24"/>
              </w:rPr>
              <w:t>5. Is this your first submission?</w:t>
            </w:r>
          </w:p>
        </w:tc>
        <w:tc>
          <w:tcPr>
            <w:tcW w:w="1359" w:type="dxa"/>
          </w:tcPr>
          <w:p>
            <w:pPr>
              <w:pStyle w:val="15"/>
              <w:spacing w:before="10"/>
              <w:ind w:left="0"/>
              <w:rPr>
                <w:b/>
                <w:sz w:val="25"/>
              </w:rPr>
            </w:pPr>
          </w:p>
          <w:p>
            <w:pPr>
              <w:pStyle w:val="15"/>
              <w:spacing w:line="256" w:lineRule="exact"/>
              <w:ind w:left="841"/>
              <w:rPr>
                <w:sz w:val="24"/>
              </w:rPr>
            </w:pPr>
            <w:r>
              <w:rPr>
                <w:sz w:val="24"/>
              </w:rPr>
              <w:t>Yes</w:t>
            </w:r>
          </w:p>
        </w:tc>
        <w:tc>
          <w:tcPr>
            <w:tcW w:w="1637" w:type="dxa"/>
          </w:tcPr>
          <w:p>
            <w:pPr>
              <w:pStyle w:val="15"/>
              <w:spacing w:before="10"/>
              <w:ind w:left="0"/>
              <w:rPr>
                <w:b/>
                <w:sz w:val="25"/>
              </w:rPr>
            </w:pPr>
          </w:p>
          <w:p>
            <w:pPr>
              <w:pStyle w:val="15"/>
              <w:spacing w:line="256" w:lineRule="exact"/>
              <w:ind w:left="923"/>
              <w:rPr>
                <w:sz w:val="24"/>
              </w:rPr>
            </w:pPr>
            <w:r>
              <w:rPr>
                <w:sz w:val="24"/>
              </w:rPr>
              <w:t>No</w:t>
            </w:r>
          </w:p>
        </w:tc>
      </w:tr>
    </w:tbl>
    <w:p>
      <w:pPr>
        <w:pStyle w:val="7"/>
        <w:rPr>
          <w:b/>
          <w:sz w:val="20"/>
        </w:rPr>
      </w:pPr>
    </w:p>
    <w:p>
      <w:pPr>
        <w:pStyle w:val="7"/>
        <w:rPr>
          <w:b/>
          <w:sz w:val="25"/>
        </w:rPr>
      </w:pPr>
    </w:p>
    <w:p>
      <w:pPr>
        <w:pStyle w:val="7"/>
        <w:tabs>
          <w:tab w:val="left" w:pos="6961"/>
        </w:tabs>
        <w:spacing w:before="90"/>
        <w:ind w:left="480"/>
      </w:pPr>
      <w:r>
        <w:t>Signature of</w:t>
      </w:r>
      <w:r>
        <w:rPr>
          <w:spacing w:val="-3"/>
        </w:rPr>
        <w:t xml:space="preserve"> </w:t>
      </w:r>
      <w:r>
        <w:t>the</w:t>
      </w:r>
      <w:r>
        <w:rPr>
          <w:spacing w:val="-2"/>
        </w:rPr>
        <w:t xml:space="preserve"> </w:t>
      </w:r>
      <w:r>
        <w:t>Student</w:t>
      </w:r>
      <w:r>
        <w:tab/>
      </w:r>
      <w:r>
        <w:t>Signature of the</w:t>
      </w:r>
      <w:r>
        <w:rPr>
          <w:spacing w:val="-3"/>
        </w:rPr>
        <w:t xml:space="preserve"> </w:t>
      </w:r>
      <w:r>
        <w:t>Guide</w:t>
      </w:r>
    </w:p>
    <w:p>
      <w:pPr>
        <w:pStyle w:val="7"/>
        <w:rPr>
          <w:sz w:val="26"/>
        </w:rPr>
      </w:pPr>
    </w:p>
    <w:p>
      <w:pPr>
        <w:pStyle w:val="7"/>
        <w:spacing w:before="6"/>
        <w:rPr>
          <w:sz w:val="26"/>
        </w:rPr>
      </w:pPr>
    </w:p>
    <w:p>
      <w:pPr>
        <w:pStyle w:val="7"/>
        <w:tabs>
          <w:tab w:val="left" w:pos="6961"/>
        </w:tabs>
        <w:ind w:left="480"/>
      </w:pPr>
      <w:r>
        <w:t>Date:</w:t>
      </w:r>
      <w:r>
        <w:rPr>
          <w:spacing w:val="-1"/>
        </w:rPr>
        <w:t xml:space="preserve"> </w:t>
      </w:r>
      <w:r>
        <w:t>…………………….</w:t>
      </w:r>
      <w:r>
        <w:tab/>
      </w:r>
      <w:r>
        <w:t>Date: …………………..…</w:t>
      </w:r>
    </w:p>
    <w:p>
      <w:pPr>
        <w:pStyle w:val="7"/>
        <w:rPr>
          <w:sz w:val="26"/>
        </w:rPr>
      </w:pPr>
    </w:p>
    <w:p>
      <w:pPr>
        <w:pStyle w:val="7"/>
        <w:rPr>
          <w:sz w:val="26"/>
        </w:rPr>
      </w:pPr>
    </w:p>
    <w:p>
      <w:pPr>
        <w:pStyle w:val="7"/>
        <w:spacing w:before="1"/>
        <w:rPr>
          <w:sz w:val="26"/>
        </w:rPr>
      </w:pPr>
    </w:p>
    <w:p>
      <w:pPr>
        <w:pStyle w:val="7"/>
        <w:spacing w:before="1"/>
        <w:ind w:left="480"/>
      </w:pPr>
      <w:r>
        <w:t>Signature of the Coordinator</w:t>
      </w:r>
    </w:p>
    <w:p>
      <w:pPr>
        <w:pStyle w:val="7"/>
        <w:rPr>
          <w:sz w:val="26"/>
        </w:rPr>
      </w:pPr>
    </w:p>
    <w:p>
      <w:pPr>
        <w:pStyle w:val="7"/>
        <w:spacing w:before="6"/>
        <w:rPr>
          <w:sz w:val="26"/>
        </w:rPr>
      </w:pPr>
    </w:p>
    <w:p>
      <w:pPr>
        <w:pStyle w:val="7"/>
        <w:ind w:left="480"/>
      </w:pPr>
      <w:r>
        <w:t>Date: …………………….</w:t>
      </w:r>
    </w:p>
    <w:p>
      <w:pPr>
        <w:spacing w:after="0"/>
        <w:sectPr>
          <w:pgSz w:w="12240" w:h="15840"/>
          <w:pgMar w:top="144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rPr>
          <w:sz w:val="20"/>
        </w:rPr>
      </w:pPr>
    </w:p>
    <w:p>
      <w:pPr>
        <w:pStyle w:val="7"/>
        <w:spacing w:before="8"/>
        <w:rPr>
          <w:sz w:val="18"/>
        </w:rPr>
      </w:pPr>
    </w:p>
    <w:p>
      <w:pPr>
        <w:pStyle w:val="2"/>
        <w:spacing w:before="84"/>
        <w:ind w:left="1282"/>
      </w:pPr>
      <w:r>
        <w:t>ACKNOWLEDGEMENT</w:t>
      </w:r>
    </w:p>
    <w:p>
      <w:pPr>
        <w:pStyle w:val="7"/>
        <w:spacing w:before="8"/>
        <w:rPr>
          <w:b/>
          <w:sz w:val="43"/>
        </w:rPr>
      </w:pPr>
    </w:p>
    <w:p>
      <w:pPr>
        <w:pStyle w:val="7"/>
        <w:spacing w:before="1" w:line="266" w:lineRule="auto"/>
        <w:ind w:left="490" w:hanging="10"/>
      </w:pPr>
      <w:r>
        <w:t>We are extremely delighted for getting an opportunity to express our gratitude for all those good souls who were more than guiding stars in helping us to complete the project.</w:t>
      </w:r>
    </w:p>
    <w:p>
      <w:pPr>
        <w:pStyle w:val="7"/>
        <w:spacing w:before="196" w:line="264" w:lineRule="auto"/>
        <w:ind w:left="490" w:hanging="10"/>
      </w:pPr>
      <w:r>
        <w:t xml:space="preserve">Our first and foremost thanks goes to </w:t>
      </w:r>
      <w:r>
        <w:rPr>
          <w:b/>
        </w:rPr>
        <w:t xml:space="preserve">Patkar-Varde College </w:t>
      </w:r>
      <w:r>
        <w:t>and our faculties from whom we have learnt a lot.</w:t>
      </w:r>
    </w:p>
    <w:p>
      <w:pPr>
        <w:spacing w:before="199" w:line="266" w:lineRule="auto"/>
        <w:ind w:left="480" w:right="381" w:firstLine="0"/>
        <w:jc w:val="both"/>
        <w:rPr>
          <w:sz w:val="24"/>
        </w:rPr>
      </w:pPr>
      <w:r>
        <w:rPr>
          <w:sz w:val="24"/>
        </w:rPr>
        <w:t xml:space="preserve">We are deeply indebted to our principal </w:t>
      </w:r>
      <w:r>
        <w:rPr>
          <w:b/>
          <w:sz w:val="24"/>
        </w:rPr>
        <w:t>Dr. Shrikant B. Sawant</w:t>
      </w:r>
      <w:r>
        <w:rPr>
          <w:sz w:val="24"/>
        </w:rPr>
        <w:t xml:space="preserve">, our Chief Education Officer </w:t>
      </w:r>
      <w:r>
        <w:rPr>
          <w:b/>
          <w:sz w:val="24"/>
        </w:rPr>
        <w:t xml:space="preserve">Dr. (Mrs.) Mala Kharkar </w:t>
      </w:r>
      <w:r>
        <w:rPr>
          <w:sz w:val="24"/>
        </w:rPr>
        <w:t xml:space="preserve">and our coordinator as well as our project guide </w:t>
      </w:r>
      <w:r>
        <w:rPr>
          <w:b/>
          <w:sz w:val="24"/>
        </w:rPr>
        <w:t xml:space="preserve">Ms. </w:t>
      </w:r>
      <w:r>
        <w:rPr>
          <w:rFonts w:hint="default"/>
          <w:b/>
          <w:sz w:val="24"/>
          <w:lang w:val="en-IN"/>
        </w:rPr>
        <w:t>Manali Patil</w:t>
      </w:r>
      <w:r>
        <w:rPr>
          <w:sz w:val="24"/>
        </w:rPr>
        <w:t>. Their valuable feedback helped us tremendously to improve our project in many ways.</w:t>
      </w:r>
    </w:p>
    <w:p>
      <w:pPr>
        <w:pStyle w:val="7"/>
        <w:spacing w:before="215" w:line="266" w:lineRule="auto"/>
        <w:ind w:left="490" w:right="29" w:hanging="10"/>
      </w:pPr>
      <w:r>
        <w:t>The infectious chain of gratitude would be far from complete without our friends who were with us through the difficult times and who taught us many things that matter in improving our project.</w:t>
      </w:r>
    </w:p>
    <w:p>
      <w:pPr>
        <w:spacing w:after="0" w:line="266" w:lineRule="auto"/>
        <w:sectPr>
          <w:pgSz w:w="12240" w:h="15840"/>
          <w:pgMar w:top="150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rPr>
          <w:sz w:val="20"/>
        </w:rPr>
      </w:pPr>
    </w:p>
    <w:p>
      <w:pPr>
        <w:pStyle w:val="7"/>
        <w:rPr>
          <w:sz w:val="20"/>
        </w:rPr>
      </w:pPr>
    </w:p>
    <w:p>
      <w:pPr>
        <w:pStyle w:val="7"/>
        <w:spacing w:before="3"/>
        <w:rPr>
          <w:sz w:val="23"/>
        </w:rPr>
      </w:pPr>
    </w:p>
    <w:p>
      <w:pPr>
        <w:pStyle w:val="2"/>
        <w:ind w:left="1281"/>
        <w:rPr>
          <w:rFonts w:ascii="Carlito"/>
        </w:rPr>
      </w:pPr>
      <w:r>
        <w:rPr>
          <w:rFonts w:hint="default" w:ascii="Times New Roman" w:hAnsi="Times New Roman" w:cs="Times New Roman"/>
        </w:rPr>
        <w:t>DECLARATION</w:t>
      </w:r>
    </w:p>
    <w:p>
      <w:pPr>
        <w:pStyle w:val="7"/>
        <w:rPr>
          <w:rFonts w:ascii="Carlito"/>
          <w:b/>
          <w:sz w:val="40"/>
        </w:rPr>
      </w:pPr>
    </w:p>
    <w:p>
      <w:pPr>
        <w:pStyle w:val="7"/>
        <w:spacing w:before="4"/>
        <w:rPr>
          <w:rFonts w:ascii="Carlito"/>
          <w:b/>
          <w:sz w:val="44"/>
        </w:rPr>
      </w:pPr>
    </w:p>
    <w:p>
      <w:pPr>
        <w:spacing w:before="0" w:line="242" w:lineRule="auto"/>
        <w:ind w:left="490" w:right="379" w:hanging="10"/>
        <w:jc w:val="both"/>
        <w:rPr>
          <w:sz w:val="24"/>
        </w:rPr>
      </w:pPr>
      <w:r>
        <w:rPr>
          <w:sz w:val="24"/>
        </w:rPr>
        <w:t xml:space="preserve">We hereby declare that the project entitled, </w:t>
      </w:r>
      <w:r>
        <w:rPr>
          <w:b/>
          <w:sz w:val="24"/>
        </w:rPr>
        <w:t>“</w:t>
      </w:r>
      <w:r>
        <w:rPr>
          <w:rFonts w:hint="default"/>
          <w:b/>
          <w:sz w:val="24"/>
          <w:lang w:val="en-IN"/>
        </w:rPr>
        <w:t>NLP in Recommendation Engine</w:t>
      </w:r>
      <w:r>
        <w:rPr>
          <w:b/>
          <w:sz w:val="24"/>
        </w:rPr>
        <w:t xml:space="preserve">” </w:t>
      </w:r>
      <w:r>
        <w:rPr>
          <w:sz w:val="24"/>
        </w:rPr>
        <w:t xml:space="preserve">done at </w:t>
      </w:r>
      <w:r>
        <w:rPr>
          <w:b/>
          <w:sz w:val="24"/>
        </w:rPr>
        <w:t xml:space="preserve">Patkar-Varde College, </w:t>
      </w:r>
      <w:r>
        <w:rPr>
          <w:sz w:val="24"/>
        </w:rPr>
        <w:t>has not been in any case duplicated to submit to any other university for the award of any degree. To the best of our knowledge other Than us, no one has submitted to any other university.</w:t>
      </w:r>
    </w:p>
    <w:p>
      <w:pPr>
        <w:pStyle w:val="7"/>
        <w:spacing w:before="18"/>
        <w:ind w:left="480"/>
        <w:jc w:val="both"/>
      </w:pPr>
      <w:r>
        <w:t>The project is done in partial fulfilment of the requirements for the award of degree of</w:t>
      </w:r>
    </w:p>
    <w:p>
      <w:pPr>
        <w:spacing w:before="60" w:line="242" w:lineRule="auto"/>
        <w:ind w:left="490" w:right="121" w:hanging="10"/>
        <w:jc w:val="both"/>
        <w:rPr>
          <w:sz w:val="24"/>
        </w:rPr>
      </w:pPr>
      <w:r>
        <w:rPr>
          <w:b/>
          <w:sz w:val="24"/>
        </w:rPr>
        <w:t xml:space="preserve">MASTER’S OF SCIENCE (INFORMATION TECHNOLOGY) </w:t>
      </w:r>
      <w:r>
        <w:rPr>
          <w:sz w:val="24"/>
        </w:rPr>
        <w:t>to be submitted as final semester project as part of our curriculum.</w:t>
      </w:r>
    </w:p>
    <w:p>
      <w:pPr>
        <w:pStyle w:val="7"/>
        <w:rPr>
          <w:sz w:val="26"/>
        </w:rPr>
      </w:pPr>
    </w:p>
    <w:p>
      <w:pPr>
        <w:pStyle w:val="7"/>
        <w:rPr>
          <w:sz w:val="26"/>
        </w:rPr>
      </w:pPr>
    </w:p>
    <w:p>
      <w:pPr>
        <w:pStyle w:val="7"/>
        <w:rPr>
          <w:sz w:val="26"/>
        </w:rPr>
      </w:pPr>
    </w:p>
    <w:p>
      <w:pPr>
        <w:pStyle w:val="7"/>
        <w:rPr>
          <w:sz w:val="26"/>
        </w:rPr>
      </w:pPr>
    </w:p>
    <w:p>
      <w:pPr>
        <w:pStyle w:val="3"/>
        <w:spacing w:before="222"/>
        <w:ind w:left="5153" w:firstLine="0"/>
        <w:rPr>
          <w:rFonts w:hint="default"/>
          <w:lang w:val="en-IN"/>
        </w:rPr>
      </w:pPr>
      <w:r>
        <w:t xml:space="preserve">Mr. </w:t>
      </w:r>
      <w:r>
        <w:rPr>
          <w:rFonts w:hint="default"/>
          <w:lang w:val="en-IN"/>
        </w:rPr>
        <w:t>Vishal Kashyap</w:t>
      </w:r>
      <w:r>
        <w:t xml:space="preserve">, Mr. </w:t>
      </w:r>
      <w:r>
        <w:rPr>
          <w:rFonts w:hint="default"/>
          <w:lang w:val="en-IN"/>
        </w:rPr>
        <w:t>Akshay Oza</w:t>
      </w:r>
    </w:p>
    <w:p>
      <w:pPr>
        <w:pStyle w:val="7"/>
        <w:rPr>
          <w:b/>
          <w:sz w:val="26"/>
        </w:rPr>
      </w:pPr>
    </w:p>
    <w:p>
      <w:pPr>
        <w:pStyle w:val="7"/>
        <w:spacing w:before="4"/>
        <w:rPr>
          <w:b/>
          <w:sz w:val="29"/>
        </w:rPr>
      </w:pPr>
    </w:p>
    <w:p>
      <w:pPr>
        <w:pStyle w:val="7"/>
        <w:ind w:left="5924"/>
      </w:pPr>
      <w:r>
        <w:t>Signature………………………</w:t>
      </w:r>
    </w:p>
    <w:p>
      <w:pPr>
        <w:spacing w:after="0"/>
        <w:sectPr>
          <w:pgSz w:w="12240" w:h="15840"/>
          <w:pgMar w:top="150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spacing w:before="61"/>
      </w:pPr>
      <w:r>
        <w:rPr>
          <w:u w:val="thick"/>
        </w:rPr>
        <w:t>INDEX</w:t>
      </w:r>
    </w:p>
    <w:p>
      <w:pPr>
        <w:pStyle w:val="7"/>
        <w:rPr>
          <w:b/>
          <w:sz w:val="20"/>
        </w:rPr>
      </w:pPr>
    </w:p>
    <w:p>
      <w:pPr>
        <w:pStyle w:val="7"/>
        <w:spacing w:before="3"/>
        <w:rPr>
          <w:b/>
          <w:sz w:val="15"/>
        </w:rPr>
      </w:pPr>
    </w:p>
    <w:tbl>
      <w:tblPr>
        <w:tblStyle w:val="6"/>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0"/>
        <w:gridCol w:w="6121"/>
        <w:gridCol w:w="17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1620" w:type="dxa"/>
          </w:tcPr>
          <w:p>
            <w:pPr>
              <w:pStyle w:val="15"/>
              <w:spacing w:line="320" w:lineRule="exact"/>
              <w:ind w:left="107"/>
              <w:rPr>
                <w:b/>
                <w:sz w:val="28"/>
              </w:rPr>
            </w:pPr>
            <w:r>
              <w:rPr>
                <w:b/>
                <w:sz w:val="28"/>
              </w:rPr>
              <w:t>Sr. no</w:t>
            </w:r>
          </w:p>
        </w:tc>
        <w:tc>
          <w:tcPr>
            <w:tcW w:w="6121" w:type="dxa"/>
          </w:tcPr>
          <w:p>
            <w:pPr>
              <w:pStyle w:val="15"/>
              <w:spacing w:line="320" w:lineRule="exact"/>
              <w:ind w:left="2695" w:right="2690"/>
              <w:jc w:val="center"/>
              <w:rPr>
                <w:b/>
                <w:sz w:val="28"/>
              </w:rPr>
            </w:pPr>
            <w:r>
              <w:rPr>
                <w:b/>
                <w:sz w:val="28"/>
              </w:rPr>
              <w:t>Topic</w:t>
            </w:r>
          </w:p>
        </w:tc>
        <w:tc>
          <w:tcPr>
            <w:tcW w:w="1724" w:type="dxa"/>
          </w:tcPr>
          <w:p>
            <w:pPr>
              <w:pStyle w:val="15"/>
              <w:spacing w:line="320" w:lineRule="exact"/>
              <w:ind w:left="216"/>
              <w:rPr>
                <w:b/>
                <w:sz w:val="28"/>
              </w:rPr>
            </w:pPr>
            <w:r>
              <w:rPr>
                <w:b/>
                <w:sz w:val="28"/>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1620" w:type="dxa"/>
          </w:tcPr>
          <w:p>
            <w:pPr>
              <w:pStyle w:val="15"/>
              <w:ind w:left="0"/>
              <w:rPr>
                <w:sz w:val="24"/>
              </w:rPr>
            </w:pPr>
          </w:p>
        </w:tc>
        <w:tc>
          <w:tcPr>
            <w:tcW w:w="6121" w:type="dxa"/>
          </w:tcPr>
          <w:p>
            <w:pPr>
              <w:pStyle w:val="15"/>
              <w:spacing w:line="275" w:lineRule="exact"/>
              <w:rPr>
                <w:b/>
                <w:sz w:val="24"/>
              </w:rPr>
            </w:pPr>
            <w:r>
              <w:rPr>
                <w:b/>
                <w:sz w:val="24"/>
              </w:rPr>
              <w:t>1. Introduction</w:t>
            </w:r>
          </w:p>
        </w:tc>
        <w:tc>
          <w:tcPr>
            <w:tcW w:w="1724" w:type="dxa"/>
          </w:tcPr>
          <w:p>
            <w:pPr>
              <w:pStyle w:val="15"/>
              <w:spacing w:line="275" w:lineRule="exact"/>
              <w:ind w:left="68"/>
              <w:jc w:val="center"/>
              <w:rPr>
                <w:b/>
                <w:sz w:val="24"/>
              </w:rPr>
            </w:pPr>
            <w:r>
              <w:rPr>
                <w:b/>
                <w:sz w:val="24"/>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620" w:type="dxa"/>
          </w:tcPr>
          <w:p>
            <w:pPr>
              <w:pStyle w:val="15"/>
              <w:spacing w:line="270" w:lineRule="exact"/>
              <w:ind w:left="107"/>
              <w:rPr>
                <w:sz w:val="24"/>
              </w:rPr>
            </w:pPr>
            <w:r>
              <w:rPr>
                <w:sz w:val="24"/>
              </w:rPr>
              <w:t>1.2</w:t>
            </w:r>
          </w:p>
        </w:tc>
        <w:tc>
          <w:tcPr>
            <w:tcW w:w="6121" w:type="dxa"/>
          </w:tcPr>
          <w:p>
            <w:pPr>
              <w:pStyle w:val="15"/>
              <w:spacing w:line="270" w:lineRule="exact"/>
              <w:rPr>
                <w:sz w:val="24"/>
              </w:rPr>
            </w:pPr>
            <w:r>
              <w:rPr>
                <w:sz w:val="24"/>
              </w:rPr>
              <w:t>Objectives</w:t>
            </w:r>
          </w:p>
        </w:tc>
        <w:tc>
          <w:tcPr>
            <w:tcW w:w="1724" w:type="dxa"/>
          </w:tcPr>
          <w:p>
            <w:pPr>
              <w:pStyle w:val="15"/>
              <w:spacing w:line="275" w:lineRule="exact"/>
              <w:ind w:left="68"/>
              <w:jc w:val="center"/>
              <w:rPr>
                <w:b/>
                <w:sz w:val="24"/>
              </w:rPr>
            </w:pPr>
            <w:r>
              <w:rPr>
                <w:b/>
                <w:sz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4" w:hRule="atLeast"/>
        </w:trPr>
        <w:tc>
          <w:tcPr>
            <w:tcW w:w="1620" w:type="dxa"/>
          </w:tcPr>
          <w:p>
            <w:pPr>
              <w:pStyle w:val="15"/>
              <w:spacing w:line="273" w:lineRule="exact"/>
              <w:ind w:left="107"/>
              <w:rPr>
                <w:sz w:val="24"/>
              </w:rPr>
            </w:pPr>
            <w:r>
              <w:rPr>
                <w:sz w:val="24"/>
              </w:rPr>
              <w:t>1.3</w:t>
            </w:r>
          </w:p>
        </w:tc>
        <w:tc>
          <w:tcPr>
            <w:tcW w:w="6121" w:type="dxa"/>
          </w:tcPr>
          <w:p>
            <w:pPr>
              <w:pStyle w:val="15"/>
              <w:spacing w:line="273" w:lineRule="exact"/>
              <w:rPr>
                <w:sz w:val="24"/>
              </w:rPr>
            </w:pPr>
            <w:r>
              <w:rPr>
                <w:sz w:val="24"/>
              </w:rPr>
              <w:t>Purpose, Scope and Applicability</w:t>
            </w:r>
          </w:p>
        </w:tc>
        <w:tc>
          <w:tcPr>
            <w:tcW w:w="1724" w:type="dxa"/>
          </w:tcPr>
          <w:p>
            <w:pPr>
              <w:pStyle w:val="15"/>
              <w:spacing w:before="1"/>
              <w:ind w:left="68"/>
              <w:jc w:val="center"/>
              <w:rPr>
                <w:b/>
                <w:sz w:val="24"/>
              </w:rPr>
            </w:pPr>
            <w:r>
              <w:rPr>
                <w:b/>
                <w:sz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32" w:hRule="atLeast"/>
        </w:trPr>
        <w:tc>
          <w:tcPr>
            <w:tcW w:w="1620" w:type="dxa"/>
          </w:tcPr>
          <w:p>
            <w:pPr>
              <w:pStyle w:val="15"/>
              <w:ind w:left="0"/>
              <w:rPr>
                <w:sz w:val="24"/>
              </w:rPr>
            </w:pPr>
          </w:p>
        </w:tc>
        <w:tc>
          <w:tcPr>
            <w:tcW w:w="6121" w:type="dxa"/>
          </w:tcPr>
          <w:p>
            <w:pPr>
              <w:pStyle w:val="15"/>
              <w:spacing w:line="275" w:lineRule="exact"/>
              <w:rPr>
                <w:b/>
                <w:sz w:val="24"/>
              </w:rPr>
            </w:pPr>
            <w:r>
              <w:rPr>
                <w:b/>
                <w:sz w:val="24"/>
              </w:rPr>
              <w:t>2. Description of the problems/topics</w:t>
            </w:r>
          </w:p>
        </w:tc>
        <w:tc>
          <w:tcPr>
            <w:tcW w:w="1724" w:type="dxa"/>
          </w:tcPr>
          <w:p>
            <w:pPr>
              <w:pStyle w:val="15"/>
              <w:spacing w:line="275" w:lineRule="exact"/>
              <w:ind w:left="693" w:right="625"/>
              <w:jc w:val="center"/>
              <w:rPr>
                <w:b/>
                <w:sz w:val="24"/>
              </w:rPr>
            </w:pPr>
            <w:r>
              <w:rPr>
                <w:rFonts w:hint="default"/>
                <w:b/>
                <w:sz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1620" w:type="dxa"/>
          </w:tcPr>
          <w:p>
            <w:pPr>
              <w:pStyle w:val="15"/>
              <w:spacing w:line="273" w:lineRule="exact"/>
              <w:ind w:left="107"/>
              <w:rPr>
                <w:sz w:val="24"/>
              </w:rPr>
            </w:pPr>
            <w:r>
              <w:rPr>
                <w:sz w:val="24"/>
              </w:rPr>
              <w:t>2.1</w:t>
            </w:r>
          </w:p>
        </w:tc>
        <w:tc>
          <w:tcPr>
            <w:tcW w:w="6121" w:type="dxa"/>
          </w:tcPr>
          <w:p>
            <w:pPr>
              <w:pStyle w:val="15"/>
              <w:spacing w:line="273" w:lineRule="exact"/>
              <w:ind w:left="168"/>
              <w:rPr>
                <w:sz w:val="24"/>
              </w:rPr>
            </w:pPr>
            <w:r>
              <w:rPr>
                <w:sz w:val="24"/>
              </w:rPr>
              <w:t>Problem and State why it matters</w:t>
            </w:r>
          </w:p>
        </w:tc>
        <w:tc>
          <w:tcPr>
            <w:tcW w:w="1724" w:type="dxa"/>
          </w:tcPr>
          <w:p>
            <w:pPr>
              <w:pStyle w:val="15"/>
              <w:spacing w:before="1"/>
              <w:ind w:left="688" w:right="625"/>
              <w:jc w:val="center"/>
              <w:rPr>
                <w:rFonts w:hint="default"/>
                <w:b/>
                <w:sz w:val="24"/>
                <w:lang w:val="en-US"/>
              </w:rPr>
            </w:pPr>
            <w:r>
              <w:rPr>
                <w:b/>
                <w:sz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1620" w:type="dxa"/>
          </w:tcPr>
          <w:p>
            <w:pPr>
              <w:pStyle w:val="15"/>
              <w:spacing w:line="270" w:lineRule="exact"/>
              <w:ind w:left="107"/>
              <w:rPr>
                <w:sz w:val="24"/>
              </w:rPr>
            </w:pPr>
            <w:r>
              <w:rPr>
                <w:sz w:val="24"/>
              </w:rPr>
              <w:t>2.2</w:t>
            </w:r>
          </w:p>
        </w:tc>
        <w:tc>
          <w:tcPr>
            <w:tcW w:w="6121" w:type="dxa"/>
          </w:tcPr>
          <w:p>
            <w:pPr>
              <w:pStyle w:val="15"/>
              <w:spacing w:line="270" w:lineRule="exact"/>
              <w:rPr>
                <w:sz w:val="24"/>
              </w:rPr>
            </w:pPr>
            <w:r>
              <w:rPr>
                <w:sz w:val="24"/>
              </w:rPr>
              <w:t>Description of work</w:t>
            </w:r>
          </w:p>
        </w:tc>
        <w:tc>
          <w:tcPr>
            <w:tcW w:w="1724" w:type="dxa"/>
          </w:tcPr>
          <w:p>
            <w:pPr>
              <w:spacing w:line="275" w:lineRule="exact"/>
              <w:ind w:left="0" w:leftChars="0" w:right="0" w:rightChars="0"/>
              <w:jc w:val="center"/>
              <w:rPr>
                <w:b/>
                <w:sz w:val="24"/>
              </w:rPr>
            </w:pPr>
            <w:r>
              <w:rPr>
                <w:b/>
                <w:sz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1620" w:type="dxa"/>
          </w:tcPr>
          <w:p>
            <w:pPr>
              <w:pStyle w:val="15"/>
              <w:spacing w:line="270" w:lineRule="exact"/>
              <w:ind w:left="107"/>
              <w:rPr>
                <w:sz w:val="24"/>
              </w:rPr>
            </w:pPr>
            <w:r>
              <w:rPr>
                <w:sz w:val="24"/>
              </w:rPr>
              <w:t>2.3</w:t>
            </w:r>
          </w:p>
        </w:tc>
        <w:tc>
          <w:tcPr>
            <w:tcW w:w="6121" w:type="dxa"/>
          </w:tcPr>
          <w:p>
            <w:pPr>
              <w:pStyle w:val="15"/>
              <w:spacing w:line="270" w:lineRule="exact"/>
              <w:rPr>
                <w:sz w:val="24"/>
              </w:rPr>
            </w:pPr>
            <w:r>
              <w:rPr>
                <w:sz w:val="24"/>
              </w:rPr>
              <w:t>Propose solution and benefits of proposed solution</w:t>
            </w:r>
          </w:p>
        </w:tc>
        <w:tc>
          <w:tcPr>
            <w:tcW w:w="1724" w:type="dxa"/>
          </w:tcPr>
          <w:p>
            <w:pPr>
              <w:spacing w:line="275" w:lineRule="exact"/>
              <w:ind w:left="0" w:leftChars="0" w:right="0" w:rightChars="0"/>
              <w:jc w:val="center"/>
              <w:rPr>
                <w:b/>
                <w:sz w:val="24"/>
              </w:rPr>
            </w:pPr>
            <w:r>
              <w:rPr>
                <w:b/>
                <w:sz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 w:hRule="atLeast"/>
        </w:trPr>
        <w:tc>
          <w:tcPr>
            <w:tcW w:w="1620" w:type="dxa"/>
          </w:tcPr>
          <w:p>
            <w:pPr>
              <w:pStyle w:val="15"/>
              <w:spacing w:line="273" w:lineRule="exact"/>
              <w:ind w:left="107"/>
              <w:rPr>
                <w:sz w:val="24"/>
              </w:rPr>
            </w:pPr>
            <w:r>
              <w:rPr>
                <w:sz w:val="24"/>
              </w:rPr>
              <w:t>2.4</w:t>
            </w:r>
          </w:p>
        </w:tc>
        <w:tc>
          <w:tcPr>
            <w:tcW w:w="6121" w:type="dxa"/>
          </w:tcPr>
          <w:p>
            <w:pPr>
              <w:pStyle w:val="15"/>
              <w:spacing w:line="273" w:lineRule="exact"/>
              <w:rPr>
                <w:sz w:val="24"/>
              </w:rPr>
            </w:pPr>
            <w:r>
              <w:rPr>
                <w:sz w:val="24"/>
              </w:rPr>
              <w:t>Summarizing the problem and solution</w:t>
            </w:r>
          </w:p>
        </w:tc>
        <w:tc>
          <w:tcPr>
            <w:tcW w:w="1724" w:type="dxa"/>
          </w:tcPr>
          <w:p>
            <w:pPr>
              <w:spacing w:before="1"/>
              <w:ind w:left="0" w:leftChars="0" w:right="0" w:rightChars="0"/>
              <w:jc w:val="center"/>
              <w:rPr>
                <w:rFonts w:hint="default"/>
                <w:b/>
                <w:sz w:val="24"/>
                <w:lang w:val="en-US"/>
              </w:rPr>
            </w:pPr>
            <w:r>
              <w:rPr>
                <w:b/>
                <w:sz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5" w:hRule="atLeast"/>
        </w:trPr>
        <w:tc>
          <w:tcPr>
            <w:tcW w:w="1620" w:type="dxa"/>
          </w:tcPr>
          <w:p>
            <w:pPr>
              <w:pStyle w:val="15"/>
              <w:ind w:left="0"/>
              <w:rPr>
                <w:sz w:val="24"/>
              </w:rPr>
            </w:pPr>
          </w:p>
        </w:tc>
        <w:tc>
          <w:tcPr>
            <w:tcW w:w="6121" w:type="dxa"/>
          </w:tcPr>
          <w:p>
            <w:pPr>
              <w:pStyle w:val="15"/>
              <w:spacing w:line="240" w:lineRule="auto"/>
              <w:ind w:right="763"/>
              <w:jc w:val="both"/>
              <w:rPr>
                <w:b/>
                <w:sz w:val="24"/>
              </w:rPr>
            </w:pPr>
            <w:r>
              <w:rPr>
                <w:b/>
                <w:sz w:val="24"/>
              </w:rPr>
              <w:t>3. Status of the research/knowledge in the field and literature review</w:t>
            </w:r>
          </w:p>
        </w:tc>
        <w:tc>
          <w:tcPr>
            <w:tcW w:w="1724" w:type="dxa"/>
          </w:tcPr>
          <w:p>
            <w:pPr>
              <w:pStyle w:val="15"/>
              <w:spacing w:line="275" w:lineRule="exact"/>
              <w:ind w:left="748" w:right="622"/>
              <w:jc w:val="center"/>
              <w:rPr>
                <w:rFonts w:hint="default"/>
                <w:b/>
                <w:sz w:val="24"/>
                <w:lang w:val="en-US"/>
              </w:rPr>
            </w:pPr>
            <w:r>
              <w:rPr>
                <w:rFonts w:hint="default"/>
                <w:b/>
                <w:sz w:val="24"/>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620" w:type="dxa"/>
          </w:tcPr>
          <w:p>
            <w:pPr>
              <w:pStyle w:val="15"/>
              <w:spacing w:line="270" w:lineRule="exact"/>
              <w:ind w:left="107"/>
              <w:rPr>
                <w:sz w:val="24"/>
              </w:rPr>
            </w:pPr>
            <w:r>
              <w:rPr>
                <w:sz w:val="24"/>
              </w:rPr>
              <w:t>3.1</w:t>
            </w:r>
          </w:p>
        </w:tc>
        <w:tc>
          <w:tcPr>
            <w:tcW w:w="6121" w:type="dxa"/>
          </w:tcPr>
          <w:p>
            <w:pPr>
              <w:pStyle w:val="15"/>
              <w:spacing w:line="240" w:lineRule="auto"/>
              <w:jc w:val="both"/>
              <w:rPr>
                <w:sz w:val="24"/>
              </w:rPr>
            </w:pPr>
            <w:r>
              <w:rPr>
                <w:sz w:val="24"/>
              </w:rPr>
              <w:t>Existing System</w:t>
            </w:r>
          </w:p>
        </w:tc>
        <w:tc>
          <w:tcPr>
            <w:tcW w:w="1724" w:type="dxa"/>
          </w:tcPr>
          <w:p>
            <w:pPr>
              <w:pStyle w:val="15"/>
              <w:spacing w:line="275" w:lineRule="exact"/>
              <w:ind w:left="748" w:right="565"/>
              <w:jc w:val="center"/>
              <w:rPr>
                <w:rFonts w:hint="default"/>
                <w:b/>
                <w:sz w:val="24"/>
                <w:lang w:val="en-US"/>
              </w:rPr>
            </w:pPr>
            <w:r>
              <w:rPr>
                <w:rFonts w:hint="default"/>
                <w:b/>
                <w:sz w:val="24"/>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620" w:type="dxa"/>
          </w:tcPr>
          <w:p>
            <w:pPr>
              <w:pStyle w:val="15"/>
              <w:spacing w:line="273" w:lineRule="exact"/>
              <w:ind w:left="107"/>
              <w:rPr>
                <w:sz w:val="24"/>
              </w:rPr>
            </w:pPr>
            <w:r>
              <w:rPr>
                <w:sz w:val="24"/>
              </w:rPr>
              <w:t>3.2</w:t>
            </w:r>
          </w:p>
        </w:tc>
        <w:tc>
          <w:tcPr>
            <w:tcW w:w="6121" w:type="dxa"/>
          </w:tcPr>
          <w:p>
            <w:pPr>
              <w:pStyle w:val="15"/>
              <w:spacing w:line="240" w:lineRule="auto"/>
              <w:jc w:val="both"/>
              <w:rPr>
                <w:sz w:val="24"/>
              </w:rPr>
            </w:pPr>
            <w:r>
              <w:rPr>
                <w:sz w:val="24"/>
              </w:rPr>
              <w:t>Surve</w:t>
            </w:r>
            <w:r>
              <w:rPr>
                <w:b/>
                <w:sz w:val="24"/>
              </w:rPr>
              <w:t xml:space="preserve">y </w:t>
            </w:r>
            <w:r>
              <w:rPr>
                <w:sz w:val="24"/>
              </w:rPr>
              <w:t>of Technology</w:t>
            </w:r>
          </w:p>
        </w:tc>
        <w:tc>
          <w:tcPr>
            <w:tcW w:w="1724" w:type="dxa"/>
          </w:tcPr>
          <w:p>
            <w:pPr>
              <w:pStyle w:val="15"/>
              <w:spacing w:before="1"/>
              <w:ind w:left="748" w:right="565"/>
              <w:jc w:val="center"/>
              <w:rPr>
                <w:rFonts w:hint="default"/>
                <w:b/>
                <w:sz w:val="24"/>
                <w:lang w:val="en-US"/>
              </w:rPr>
            </w:pPr>
            <w:r>
              <w:rPr>
                <w:rFonts w:hint="default"/>
                <w:b/>
                <w:sz w:val="24"/>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47" w:hRule="atLeast"/>
        </w:trPr>
        <w:tc>
          <w:tcPr>
            <w:tcW w:w="1620" w:type="dxa"/>
          </w:tcPr>
          <w:p>
            <w:pPr>
              <w:pStyle w:val="15"/>
              <w:spacing w:line="270" w:lineRule="exact"/>
              <w:ind w:left="107"/>
              <w:rPr>
                <w:sz w:val="24"/>
              </w:rPr>
            </w:pPr>
            <w:r>
              <w:rPr>
                <w:sz w:val="24"/>
              </w:rPr>
              <w:t>3.4</w:t>
            </w:r>
          </w:p>
        </w:tc>
        <w:tc>
          <w:tcPr>
            <w:tcW w:w="6121" w:type="dxa"/>
          </w:tcPr>
          <w:p>
            <w:pPr>
              <w:pStyle w:val="15"/>
              <w:spacing w:line="240" w:lineRule="auto"/>
              <w:jc w:val="both"/>
              <w:rPr>
                <w:sz w:val="24"/>
              </w:rPr>
            </w:pPr>
            <w:r>
              <w:rPr>
                <w:sz w:val="24"/>
              </w:rPr>
              <w:t>Technology Used</w:t>
            </w:r>
          </w:p>
        </w:tc>
        <w:tc>
          <w:tcPr>
            <w:tcW w:w="1724" w:type="dxa"/>
          </w:tcPr>
          <w:p>
            <w:pPr>
              <w:pStyle w:val="15"/>
              <w:spacing w:line="275" w:lineRule="exact"/>
              <w:ind w:left="748" w:right="565"/>
              <w:jc w:val="center"/>
              <w:rPr>
                <w:rFonts w:hint="default"/>
                <w:b/>
                <w:sz w:val="24"/>
                <w:lang w:val="en-US"/>
              </w:rPr>
            </w:pPr>
            <w:r>
              <w:rPr>
                <w:rFonts w:hint="default"/>
                <w:b/>
                <w:sz w:val="24"/>
                <w:lang w:val="en-US"/>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620" w:type="dxa"/>
          </w:tcPr>
          <w:p>
            <w:pPr>
              <w:pStyle w:val="15"/>
              <w:ind w:left="0"/>
              <w:rPr>
                <w:sz w:val="24"/>
              </w:rPr>
            </w:pPr>
          </w:p>
        </w:tc>
        <w:tc>
          <w:tcPr>
            <w:tcW w:w="6121" w:type="dxa"/>
          </w:tcPr>
          <w:p>
            <w:pPr>
              <w:pStyle w:val="15"/>
              <w:spacing w:line="240" w:lineRule="auto"/>
              <w:jc w:val="both"/>
              <w:rPr>
                <w:b/>
                <w:sz w:val="24"/>
              </w:rPr>
            </w:pPr>
            <w:r>
              <w:rPr>
                <w:b/>
                <w:sz w:val="24"/>
              </w:rPr>
              <w:t>4. Description of the methodology/approach.</w:t>
            </w:r>
          </w:p>
        </w:tc>
        <w:tc>
          <w:tcPr>
            <w:tcW w:w="1724" w:type="dxa"/>
          </w:tcPr>
          <w:p>
            <w:pPr>
              <w:pStyle w:val="15"/>
              <w:spacing w:line="275" w:lineRule="exact"/>
              <w:ind w:left="748" w:right="565"/>
              <w:jc w:val="center"/>
              <w:rPr>
                <w:rFonts w:hint="default"/>
                <w:b/>
                <w:sz w:val="24"/>
                <w:lang w:val="en-US"/>
              </w:rPr>
            </w:pPr>
            <w:r>
              <w:rPr>
                <w:rFonts w:hint="default"/>
                <w:b/>
                <w:sz w:val="24"/>
                <w:lang w:val="en-US"/>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620" w:type="dxa"/>
          </w:tcPr>
          <w:p>
            <w:pPr>
              <w:pStyle w:val="15"/>
              <w:spacing w:line="270" w:lineRule="exact"/>
              <w:ind w:left="107"/>
              <w:rPr>
                <w:sz w:val="24"/>
              </w:rPr>
            </w:pPr>
            <w:r>
              <w:rPr>
                <w:sz w:val="24"/>
              </w:rPr>
              <w:t>4.1</w:t>
            </w:r>
          </w:p>
        </w:tc>
        <w:tc>
          <w:tcPr>
            <w:tcW w:w="6121" w:type="dxa"/>
          </w:tcPr>
          <w:p>
            <w:pPr>
              <w:pStyle w:val="15"/>
              <w:spacing w:line="240" w:lineRule="auto"/>
              <w:jc w:val="both"/>
              <w:rPr>
                <w:sz w:val="24"/>
              </w:rPr>
            </w:pPr>
            <w:r>
              <w:rPr>
                <w:sz w:val="24"/>
              </w:rPr>
              <w:t>Methodological approach</w:t>
            </w:r>
          </w:p>
        </w:tc>
        <w:tc>
          <w:tcPr>
            <w:tcW w:w="1724" w:type="dxa"/>
          </w:tcPr>
          <w:p>
            <w:pPr>
              <w:pStyle w:val="15"/>
              <w:spacing w:line="275" w:lineRule="exact"/>
              <w:ind w:left="748" w:right="565"/>
              <w:jc w:val="center"/>
              <w:rPr>
                <w:rFonts w:hint="default"/>
                <w:b/>
                <w:sz w:val="24"/>
                <w:lang w:val="en-US"/>
              </w:rPr>
            </w:pPr>
            <w:r>
              <w:rPr>
                <w:rFonts w:hint="default"/>
                <w:b/>
                <w:sz w:val="24"/>
                <w:lang w:val="en-US"/>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620" w:type="dxa"/>
          </w:tcPr>
          <w:p>
            <w:pPr>
              <w:pStyle w:val="15"/>
              <w:spacing w:line="270" w:lineRule="exact"/>
              <w:ind w:left="107"/>
              <w:rPr>
                <w:sz w:val="24"/>
              </w:rPr>
            </w:pPr>
            <w:r>
              <w:rPr>
                <w:sz w:val="24"/>
              </w:rPr>
              <w:t>4.2</w:t>
            </w:r>
          </w:p>
        </w:tc>
        <w:tc>
          <w:tcPr>
            <w:tcW w:w="6121" w:type="dxa"/>
          </w:tcPr>
          <w:p>
            <w:pPr>
              <w:pStyle w:val="15"/>
              <w:spacing w:line="240" w:lineRule="auto"/>
              <w:jc w:val="both"/>
              <w:rPr>
                <w:sz w:val="24"/>
              </w:rPr>
            </w:pPr>
            <w:r>
              <w:rPr>
                <w:sz w:val="24"/>
              </w:rPr>
              <w:t>Planning And Scheduling</w:t>
            </w:r>
          </w:p>
        </w:tc>
        <w:tc>
          <w:tcPr>
            <w:tcW w:w="1724" w:type="dxa"/>
          </w:tcPr>
          <w:p>
            <w:pPr>
              <w:pStyle w:val="15"/>
              <w:spacing w:line="275" w:lineRule="exact"/>
              <w:ind w:left="748" w:right="565"/>
              <w:jc w:val="center"/>
              <w:rPr>
                <w:rFonts w:hint="default"/>
                <w:b/>
                <w:sz w:val="24"/>
                <w:lang w:val="en-US"/>
              </w:rPr>
            </w:pPr>
            <w:r>
              <w:rPr>
                <w:rFonts w:hint="default"/>
                <w:b/>
                <w:sz w:val="24"/>
                <w:lang w:val="en-US"/>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620" w:type="dxa"/>
          </w:tcPr>
          <w:p>
            <w:pPr>
              <w:pStyle w:val="15"/>
              <w:spacing w:line="270" w:lineRule="exact"/>
              <w:ind w:left="107"/>
              <w:rPr>
                <w:sz w:val="24"/>
              </w:rPr>
            </w:pPr>
            <w:r>
              <w:rPr>
                <w:sz w:val="24"/>
              </w:rPr>
              <w:t>4.3</w:t>
            </w:r>
          </w:p>
        </w:tc>
        <w:tc>
          <w:tcPr>
            <w:tcW w:w="6121" w:type="dxa"/>
          </w:tcPr>
          <w:p>
            <w:pPr>
              <w:pStyle w:val="15"/>
              <w:spacing w:line="240" w:lineRule="auto"/>
              <w:jc w:val="both"/>
              <w:rPr>
                <w:rFonts w:hint="default"/>
                <w:sz w:val="24"/>
                <w:lang w:val="en-US"/>
              </w:rPr>
            </w:pPr>
            <w:r>
              <w:rPr>
                <w:rFonts w:hint="default"/>
                <w:sz w:val="24"/>
                <w:lang w:val="en-US"/>
              </w:rPr>
              <w:t>User Interface</w:t>
            </w:r>
          </w:p>
        </w:tc>
        <w:tc>
          <w:tcPr>
            <w:tcW w:w="1724" w:type="dxa"/>
          </w:tcPr>
          <w:p>
            <w:pPr>
              <w:pStyle w:val="15"/>
              <w:spacing w:line="275" w:lineRule="exact"/>
              <w:ind w:left="748" w:right="565"/>
              <w:jc w:val="center"/>
              <w:rPr>
                <w:rFonts w:hint="default"/>
                <w:b/>
                <w:sz w:val="24"/>
                <w:lang w:val="en-US"/>
              </w:rPr>
            </w:pPr>
            <w:r>
              <w:rPr>
                <w:rFonts w:hint="default"/>
                <w:b/>
                <w:sz w:val="24"/>
                <w:lang w:val="en-US"/>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620" w:type="dxa"/>
          </w:tcPr>
          <w:p>
            <w:pPr>
              <w:pStyle w:val="15"/>
              <w:spacing w:line="273" w:lineRule="exact"/>
              <w:ind w:left="107"/>
              <w:rPr>
                <w:sz w:val="24"/>
              </w:rPr>
            </w:pPr>
            <w:r>
              <w:rPr>
                <w:sz w:val="24"/>
              </w:rPr>
              <w:t>4.4</w:t>
            </w:r>
          </w:p>
        </w:tc>
        <w:tc>
          <w:tcPr>
            <w:tcW w:w="6121" w:type="dxa"/>
          </w:tcPr>
          <w:p>
            <w:pPr>
              <w:pStyle w:val="15"/>
              <w:spacing w:line="240" w:lineRule="auto"/>
              <w:jc w:val="both"/>
              <w:rPr>
                <w:sz w:val="24"/>
              </w:rPr>
            </w:pPr>
            <w:r>
              <w:rPr>
                <w:sz w:val="24"/>
              </w:rPr>
              <w:t>Coding Details</w:t>
            </w:r>
          </w:p>
        </w:tc>
        <w:tc>
          <w:tcPr>
            <w:tcW w:w="1724" w:type="dxa"/>
          </w:tcPr>
          <w:p>
            <w:pPr>
              <w:pStyle w:val="15"/>
              <w:spacing w:before="1"/>
              <w:ind w:left="748" w:right="565"/>
              <w:jc w:val="center"/>
              <w:rPr>
                <w:rFonts w:hint="default"/>
                <w:b/>
                <w:sz w:val="24"/>
                <w:lang w:val="en-US"/>
              </w:rPr>
            </w:pPr>
            <w:r>
              <w:rPr>
                <w:rFonts w:hint="default"/>
                <w:b/>
                <w:sz w:val="24"/>
                <w:lang w:val="en-US"/>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620" w:type="dxa"/>
          </w:tcPr>
          <w:p>
            <w:pPr>
              <w:pStyle w:val="15"/>
              <w:spacing w:line="270" w:lineRule="exact"/>
              <w:ind w:left="107"/>
              <w:rPr>
                <w:sz w:val="24"/>
              </w:rPr>
            </w:pPr>
            <w:r>
              <w:rPr>
                <w:sz w:val="24"/>
              </w:rPr>
              <w:t>4.5</w:t>
            </w:r>
          </w:p>
        </w:tc>
        <w:tc>
          <w:tcPr>
            <w:tcW w:w="6121" w:type="dxa"/>
          </w:tcPr>
          <w:p>
            <w:pPr>
              <w:pStyle w:val="15"/>
              <w:spacing w:line="240" w:lineRule="auto"/>
              <w:jc w:val="both"/>
              <w:rPr>
                <w:rFonts w:hint="default"/>
                <w:sz w:val="24"/>
                <w:lang w:val="en-US"/>
              </w:rPr>
            </w:pPr>
            <w:r>
              <w:rPr>
                <w:sz w:val="24"/>
              </w:rPr>
              <w:t>Test Cases</w:t>
            </w:r>
          </w:p>
        </w:tc>
        <w:tc>
          <w:tcPr>
            <w:tcW w:w="1724" w:type="dxa"/>
          </w:tcPr>
          <w:p>
            <w:pPr>
              <w:pStyle w:val="15"/>
              <w:spacing w:line="275" w:lineRule="exact"/>
              <w:ind w:left="748" w:right="565"/>
              <w:jc w:val="center"/>
              <w:rPr>
                <w:b/>
                <w:sz w:val="24"/>
              </w:rPr>
            </w:pPr>
            <w:r>
              <w:rPr>
                <w:b/>
                <w:sz w:val="24"/>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620" w:type="dxa"/>
          </w:tcPr>
          <w:p>
            <w:pPr>
              <w:pStyle w:val="15"/>
              <w:ind w:left="0"/>
              <w:rPr>
                <w:sz w:val="24"/>
              </w:rPr>
            </w:pPr>
          </w:p>
        </w:tc>
        <w:tc>
          <w:tcPr>
            <w:tcW w:w="6121" w:type="dxa"/>
          </w:tcPr>
          <w:p>
            <w:pPr>
              <w:pStyle w:val="15"/>
              <w:spacing w:line="240" w:lineRule="auto"/>
              <w:jc w:val="both"/>
              <w:rPr>
                <w:b/>
                <w:sz w:val="24"/>
              </w:rPr>
            </w:pPr>
            <w:r>
              <w:rPr>
                <w:b/>
                <w:sz w:val="24"/>
              </w:rPr>
              <w:t>5. Results</w:t>
            </w:r>
          </w:p>
        </w:tc>
        <w:tc>
          <w:tcPr>
            <w:tcW w:w="1724" w:type="dxa"/>
          </w:tcPr>
          <w:p>
            <w:pPr>
              <w:pStyle w:val="15"/>
              <w:spacing w:line="275" w:lineRule="exact"/>
              <w:ind w:left="748" w:right="565"/>
              <w:jc w:val="center"/>
              <w:rPr>
                <w:rFonts w:hint="default"/>
                <w:b/>
                <w:sz w:val="24"/>
                <w:lang w:val="en-US"/>
              </w:rPr>
            </w:pPr>
            <w:r>
              <w:rPr>
                <w:b/>
                <w:sz w:val="24"/>
              </w:rPr>
              <w:t>2</w:t>
            </w:r>
            <w:r>
              <w:rPr>
                <w:rFonts w:hint="default"/>
                <w:b/>
                <w:sz w:val="24"/>
                <w:lang w:val="en-US"/>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620" w:type="dxa"/>
          </w:tcPr>
          <w:p>
            <w:pPr>
              <w:pStyle w:val="15"/>
              <w:spacing w:line="258" w:lineRule="exact"/>
              <w:ind w:left="107"/>
              <w:rPr>
                <w:sz w:val="23"/>
              </w:rPr>
            </w:pPr>
            <w:r>
              <w:rPr>
                <w:sz w:val="23"/>
              </w:rPr>
              <w:t>5.1</w:t>
            </w:r>
          </w:p>
        </w:tc>
        <w:tc>
          <w:tcPr>
            <w:tcW w:w="6121" w:type="dxa"/>
          </w:tcPr>
          <w:p>
            <w:pPr>
              <w:pStyle w:val="15"/>
              <w:spacing w:line="240" w:lineRule="auto"/>
              <w:jc w:val="both"/>
              <w:rPr>
                <w:sz w:val="24"/>
              </w:rPr>
            </w:pPr>
            <w:r>
              <w:rPr>
                <w:sz w:val="24"/>
              </w:rPr>
              <w:t>Test Reports</w:t>
            </w:r>
          </w:p>
        </w:tc>
        <w:tc>
          <w:tcPr>
            <w:tcW w:w="1724" w:type="dxa"/>
          </w:tcPr>
          <w:p>
            <w:pPr>
              <w:pStyle w:val="15"/>
              <w:spacing w:line="275" w:lineRule="exact"/>
              <w:ind w:left="748" w:right="565"/>
              <w:jc w:val="center"/>
              <w:rPr>
                <w:rFonts w:hint="default"/>
                <w:b/>
                <w:sz w:val="24"/>
                <w:lang w:val="en-US"/>
              </w:rPr>
            </w:pPr>
            <w:r>
              <w:rPr>
                <w:b/>
                <w:sz w:val="24"/>
              </w:rPr>
              <w:t>2</w:t>
            </w:r>
            <w:r>
              <w:rPr>
                <w:rFonts w:hint="default"/>
                <w:b/>
                <w:sz w:val="24"/>
                <w:lang w:val="en-US"/>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620" w:type="dxa"/>
          </w:tcPr>
          <w:p>
            <w:pPr>
              <w:pStyle w:val="15"/>
              <w:spacing w:line="258" w:lineRule="exact"/>
              <w:ind w:left="107"/>
              <w:rPr>
                <w:sz w:val="23"/>
              </w:rPr>
            </w:pPr>
            <w:r>
              <w:rPr>
                <w:sz w:val="23"/>
              </w:rPr>
              <w:t>5.2</w:t>
            </w:r>
          </w:p>
        </w:tc>
        <w:tc>
          <w:tcPr>
            <w:tcW w:w="6121" w:type="dxa"/>
          </w:tcPr>
          <w:p>
            <w:pPr>
              <w:pStyle w:val="15"/>
              <w:spacing w:line="240" w:lineRule="auto"/>
              <w:jc w:val="both"/>
              <w:rPr>
                <w:rFonts w:hint="default"/>
                <w:sz w:val="24"/>
                <w:lang w:val="en-US"/>
              </w:rPr>
            </w:pPr>
            <w:r>
              <w:rPr>
                <w:rFonts w:hint="default"/>
                <w:sz w:val="24"/>
                <w:lang w:val="en-US"/>
              </w:rPr>
              <w:t xml:space="preserve">User Documentation, </w:t>
            </w:r>
            <w:r>
              <w:rPr>
                <w:sz w:val="24"/>
              </w:rPr>
              <w:t>Working of software</w:t>
            </w:r>
          </w:p>
        </w:tc>
        <w:tc>
          <w:tcPr>
            <w:tcW w:w="1724" w:type="dxa"/>
          </w:tcPr>
          <w:p>
            <w:pPr>
              <w:pStyle w:val="15"/>
              <w:spacing w:line="275" w:lineRule="exact"/>
              <w:ind w:left="748" w:right="565"/>
              <w:jc w:val="center"/>
              <w:rPr>
                <w:rFonts w:hint="default"/>
                <w:b/>
                <w:sz w:val="24"/>
                <w:lang w:val="en-US"/>
              </w:rPr>
            </w:pPr>
            <w:r>
              <w:rPr>
                <w:b/>
                <w:sz w:val="24"/>
              </w:rPr>
              <w:t>2</w:t>
            </w:r>
            <w:r>
              <w:rPr>
                <w:rFonts w:hint="default"/>
                <w:b/>
                <w:sz w:val="24"/>
                <w:lang w:val="en-US"/>
              </w:rPr>
              <w:t>2</w:t>
            </w:r>
          </w:p>
        </w:tc>
      </w:tr>
    </w:tbl>
    <w:p>
      <w:pPr>
        <w:spacing w:after="0" w:line="275" w:lineRule="exact"/>
        <w:jc w:val="center"/>
        <w:rPr>
          <w:sz w:val="24"/>
        </w:rPr>
        <w:sectPr>
          <w:pgSz w:w="12240" w:h="15840"/>
          <w:pgMar w:top="138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p>
    <w:tbl>
      <w:tblPr>
        <w:tblStyle w:val="6"/>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0"/>
        <w:gridCol w:w="6121"/>
        <w:gridCol w:w="17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620" w:type="dxa"/>
          </w:tcPr>
          <w:p>
            <w:pPr>
              <w:pStyle w:val="15"/>
              <w:ind w:left="0"/>
              <w:rPr>
                <w:sz w:val="22"/>
              </w:rPr>
            </w:pPr>
          </w:p>
        </w:tc>
        <w:tc>
          <w:tcPr>
            <w:tcW w:w="6121" w:type="dxa"/>
          </w:tcPr>
          <w:p>
            <w:pPr>
              <w:pStyle w:val="15"/>
              <w:spacing w:line="275" w:lineRule="exact"/>
              <w:rPr>
                <w:b/>
                <w:sz w:val="24"/>
              </w:rPr>
            </w:pPr>
            <w:r>
              <w:rPr>
                <w:b/>
                <w:sz w:val="24"/>
              </w:rPr>
              <w:t>6. Conclusions and proposals for the future work</w:t>
            </w:r>
          </w:p>
        </w:tc>
        <w:tc>
          <w:tcPr>
            <w:tcW w:w="1724" w:type="dxa"/>
          </w:tcPr>
          <w:p>
            <w:pPr>
              <w:pStyle w:val="15"/>
              <w:spacing w:line="275" w:lineRule="exact"/>
              <w:ind w:left="0" w:right="703"/>
              <w:jc w:val="right"/>
              <w:rPr>
                <w:rFonts w:hint="default"/>
                <w:b/>
                <w:sz w:val="24"/>
                <w:lang w:val="en-US"/>
              </w:rPr>
            </w:pPr>
            <w:r>
              <w:rPr>
                <w:rFonts w:hint="default"/>
                <w:b/>
                <w:sz w:val="24"/>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620" w:type="dxa"/>
          </w:tcPr>
          <w:p>
            <w:pPr>
              <w:pStyle w:val="15"/>
              <w:spacing w:line="258" w:lineRule="exact"/>
              <w:ind w:left="107"/>
              <w:rPr>
                <w:sz w:val="23"/>
              </w:rPr>
            </w:pPr>
            <w:r>
              <w:rPr>
                <w:sz w:val="23"/>
              </w:rPr>
              <w:t>6.1</w:t>
            </w:r>
          </w:p>
        </w:tc>
        <w:tc>
          <w:tcPr>
            <w:tcW w:w="6121" w:type="dxa"/>
          </w:tcPr>
          <w:p>
            <w:pPr>
              <w:pStyle w:val="15"/>
              <w:spacing w:line="270" w:lineRule="exact"/>
              <w:rPr>
                <w:sz w:val="24"/>
              </w:rPr>
            </w:pPr>
            <w:r>
              <w:rPr>
                <w:sz w:val="24"/>
              </w:rPr>
              <w:t>Conclusion</w:t>
            </w:r>
          </w:p>
        </w:tc>
        <w:tc>
          <w:tcPr>
            <w:tcW w:w="1724" w:type="dxa"/>
          </w:tcPr>
          <w:p>
            <w:pPr>
              <w:pStyle w:val="15"/>
              <w:spacing w:line="275" w:lineRule="exact"/>
              <w:ind w:left="0" w:right="703"/>
              <w:jc w:val="right"/>
              <w:rPr>
                <w:rFonts w:hint="default"/>
                <w:b/>
                <w:sz w:val="24"/>
                <w:lang w:val="en-US"/>
              </w:rPr>
            </w:pPr>
            <w:r>
              <w:rPr>
                <w:rFonts w:hint="default"/>
                <w:b/>
                <w:sz w:val="24"/>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1620" w:type="dxa"/>
          </w:tcPr>
          <w:p>
            <w:pPr>
              <w:pStyle w:val="15"/>
              <w:spacing w:line="258" w:lineRule="exact"/>
              <w:ind w:left="107"/>
              <w:rPr>
                <w:sz w:val="23"/>
              </w:rPr>
            </w:pPr>
            <w:r>
              <w:rPr>
                <w:sz w:val="23"/>
              </w:rPr>
              <w:t>6.2</w:t>
            </w:r>
          </w:p>
        </w:tc>
        <w:tc>
          <w:tcPr>
            <w:tcW w:w="6121" w:type="dxa"/>
          </w:tcPr>
          <w:p>
            <w:pPr>
              <w:pStyle w:val="15"/>
              <w:spacing w:line="270" w:lineRule="exact"/>
              <w:rPr>
                <w:sz w:val="24"/>
              </w:rPr>
            </w:pPr>
            <w:r>
              <w:rPr>
                <w:sz w:val="24"/>
              </w:rPr>
              <w:t>Limitations</w:t>
            </w:r>
          </w:p>
        </w:tc>
        <w:tc>
          <w:tcPr>
            <w:tcW w:w="1724" w:type="dxa"/>
          </w:tcPr>
          <w:p>
            <w:pPr>
              <w:pStyle w:val="15"/>
              <w:spacing w:line="275" w:lineRule="exact"/>
              <w:ind w:left="0" w:right="703"/>
              <w:jc w:val="right"/>
              <w:rPr>
                <w:rFonts w:hint="default"/>
                <w:b/>
                <w:sz w:val="24"/>
                <w:lang w:val="en-US"/>
              </w:rPr>
            </w:pPr>
            <w:r>
              <w:rPr>
                <w:rFonts w:hint="default"/>
                <w:b/>
                <w:sz w:val="24"/>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1620" w:type="dxa"/>
          </w:tcPr>
          <w:p>
            <w:pPr>
              <w:pStyle w:val="15"/>
              <w:spacing w:line="258" w:lineRule="exact"/>
              <w:ind w:left="107"/>
              <w:rPr>
                <w:sz w:val="23"/>
              </w:rPr>
            </w:pPr>
            <w:r>
              <w:rPr>
                <w:sz w:val="23"/>
              </w:rPr>
              <w:t>6.3</w:t>
            </w:r>
          </w:p>
        </w:tc>
        <w:tc>
          <w:tcPr>
            <w:tcW w:w="6121" w:type="dxa"/>
          </w:tcPr>
          <w:p>
            <w:pPr>
              <w:pStyle w:val="15"/>
              <w:spacing w:line="270" w:lineRule="exact"/>
              <w:rPr>
                <w:sz w:val="24"/>
              </w:rPr>
            </w:pPr>
            <w:r>
              <w:rPr>
                <w:sz w:val="24"/>
              </w:rPr>
              <w:t>Future scope</w:t>
            </w:r>
          </w:p>
        </w:tc>
        <w:tc>
          <w:tcPr>
            <w:tcW w:w="1724" w:type="dxa"/>
          </w:tcPr>
          <w:p>
            <w:pPr>
              <w:pStyle w:val="15"/>
              <w:spacing w:line="275" w:lineRule="exact"/>
              <w:ind w:left="0" w:right="703"/>
              <w:jc w:val="right"/>
              <w:rPr>
                <w:rFonts w:hint="default"/>
                <w:b/>
                <w:sz w:val="24"/>
                <w:lang w:val="en-US"/>
              </w:rPr>
            </w:pPr>
            <w:r>
              <w:rPr>
                <w:rFonts w:hint="default"/>
                <w:b/>
                <w:sz w:val="24"/>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620" w:type="dxa"/>
          </w:tcPr>
          <w:p>
            <w:pPr>
              <w:pStyle w:val="15"/>
              <w:spacing w:line="258" w:lineRule="exact"/>
              <w:ind w:left="107"/>
              <w:rPr>
                <w:sz w:val="23"/>
              </w:rPr>
            </w:pPr>
            <w:r>
              <w:rPr>
                <w:sz w:val="23"/>
              </w:rPr>
              <w:t>6.4</w:t>
            </w:r>
          </w:p>
        </w:tc>
        <w:tc>
          <w:tcPr>
            <w:tcW w:w="6121" w:type="dxa"/>
          </w:tcPr>
          <w:p>
            <w:pPr>
              <w:pStyle w:val="15"/>
              <w:spacing w:line="270" w:lineRule="exact"/>
              <w:rPr>
                <w:sz w:val="24"/>
              </w:rPr>
            </w:pPr>
            <w:r>
              <w:rPr>
                <w:sz w:val="24"/>
              </w:rPr>
              <w:t>Bibliography</w:t>
            </w:r>
          </w:p>
        </w:tc>
        <w:tc>
          <w:tcPr>
            <w:tcW w:w="1724" w:type="dxa"/>
          </w:tcPr>
          <w:p>
            <w:pPr>
              <w:pStyle w:val="15"/>
              <w:spacing w:line="275" w:lineRule="exact"/>
              <w:ind w:left="0" w:right="703"/>
              <w:jc w:val="right"/>
              <w:rPr>
                <w:rFonts w:hint="default"/>
                <w:b/>
                <w:sz w:val="24"/>
                <w:lang w:val="en-US"/>
              </w:rPr>
            </w:pPr>
            <w:r>
              <w:rPr>
                <w:rFonts w:hint="default"/>
                <w:b/>
                <w:sz w:val="24"/>
                <w:lang w:val="en-US"/>
              </w:rPr>
              <w:t>23</w:t>
            </w:r>
          </w:p>
        </w:tc>
      </w:tr>
    </w:tbl>
    <w:p>
      <w:pPr>
        <w:spacing w:after="0" w:line="275" w:lineRule="exact"/>
        <w:jc w:val="right"/>
        <w:rPr>
          <w:sz w:val="24"/>
        </w:rPr>
        <w:sectPr>
          <w:pgSz w:w="12240" w:h="15840"/>
          <w:pgMar w:top="1440" w:right="1320" w:bottom="118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40"/>
        <w:ind w:left="91" w:right="918" w:firstLine="0"/>
        <w:jc w:val="center"/>
        <w:rPr>
          <w:rFonts w:hint="default" w:ascii="Times New Roman" w:hAnsi="Times New Roman" w:cs="Times New Roman"/>
        </w:rPr>
      </w:pPr>
      <w:r>
        <w:rPr>
          <w:rFonts w:hint="default" w:ascii="Times New Roman" w:hAnsi="Times New Roman" w:cs="Times New Roman"/>
        </w:rPr>
        <w:t>Chapter 1</w:t>
      </w:r>
    </w:p>
    <w:p>
      <w:pPr>
        <w:pStyle w:val="7"/>
        <w:spacing w:before="9"/>
        <w:rPr>
          <w:rFonts w:hint="default" w:ascii="Times New Roman" w:hAnsi="Times New Roman" w:cs="Times New Roman"/>
          <w:b/>
          <w:sz w:val="21"/>
        </w:rPr>
      </w:pPr>
    </w:p>
    <w:p>
      <w:pPr>
        <w:spacing w:before="0"/>
        <w:ind w:left="1278" w:right="918" w:firstLine="0"/>
        <w:jc w:val="center"/>
        <w:rPr>
          <w:rFonts w:hint="default" w:ascii="Times New Roman" w:hAnsi="Times New Roman" w:cs="Times New Roman"/>
          <w:b/>
          <w:sz w:val="24"/>
          <w:lang w:val="en-US"/>
        </w:rPr>
      </w:pPr>
      <w:r>
        <w:rPr>
          <w:rFonts w:hint="default" w:cs="Times New Roman"/>
          <w:b/>
          <w:sz w:val="24"/>
          <w:lang w:val="en-US"/>
        </w:rPr>
        <w:t>NLP in Recommendation Engine</w:t>
      </w:r>
    </w:p>
    <w:p>
      <w:pPr>
        <w:pStyle w:val="7"/>
        <w:spacing w:before="10"/>
        <w:rPr>
          <w:rFonts w:hint="default" w:ascii="Times New Roman" w:hAnsi="Times New Roman" w:cs="Times New Roman"/>
          <w:b/>
          <w:sz w:val="21"/>
        </w:rPr>
      </w:pPr>
    </w:p>
    <w:p>
      <w:pPr>
        <w:pStyle w:val="14"/>
        <w:numPr>
          <w:ilvl w:val="1"/>
          <w:numId w:val="1"/>
        </w:numPr>
        <w:tabs>
          <w:tab w:val="left" w:pos="1196"/>
        </w:tabs>
        <w:spacing w:before="0" w:after="0" w:line="240" w:lineRule="auto"/>
        <w:ind w:left="1195" w:right="0" w:hanging="457"/>
        <w:jc w:val="left"/>
        <w:rPr>
          <w:rFonts w:hint="default" w:ascii="Times New Roman" w:hAnsi="Times New Roman" w:cs="Times New Roman"/>
          <w:b/>
          <w:sz w:val="24"/>
        </w:rPr>
      </w:pPr>
      <w:r>
        <w:rPr>
          <w:rFonts w:hint="default" w:ascii="Times New Roman" w:hAnsi="Times New Roman" w:cs="Times New Roman"/>
          <w:b/>
          <w:sz w:val="24"/>
        </w:rPr>
        <w:t>Background</w:t>
      </w:r>
    </w:p>
    <w:p>
      <w:pPr>
        <w:pStyle w:val="7"/>
        <w:spacing w:before="5"/>
        <w:rPr>
          <w:rFonts w:ascii="Carlito"/>
          <w:b/>
          <w:sz w:val="21"/>
        </w:rPr>
      </w:pPr>
    </w:p>
    <w:p>
      <w:pPr>
        <w:pStyle w:val="7"/>
        <w:spacing w:line="242" w:lineRule="auto"/>
        <w:ind w:left="490" w:right="117" w:hanging="10"/>
        <w:jc w:val="both"/>
      </w:pPr>
      <w:r>
        <w:rPr>
          <w:rFonts w:hint="default"/>
        </w:rPr>
        <w:t>Recommendation engine is most commonly used in retail business or ecommerce websites to increase sales and generate revenue out of it. A recommendation engine is a system that suggests products, services, information to users based on analysis of data. Notwithstanding, the recommendation can derive from a variety of factors such as the history of the user and the behaviour of similar users. Recommendation systems are quickly becoming the primary way for users to expose to the whole digital world through the lens of their experiences, behaviors, preferences and interests. And in a world of information density and product overload, a recommendation engine provides an efficient way for companies to provide consumers with personali</w:t>
      </w:r>
      <w:r>
        <w:rPr>
          <w:rFonts w:hint="default"/>
          <w:lang w:val="en-IN"/>
        </w:rPr>
        <w:t>z</w:t>
      </w:r>
      <w:r>
        <w:rPr>
          <w:rFonts w:hint="default"/>
        </w:rPr>
        <w:t>ed information and solutions. Most of the recommendation engine algorithms use content based or collaborative filtering (User – User/Item - Item) or Hybrid approach (both). And in all these approaches, rating is used as a feedback variable. As we know some of the customers give their feedback as a rating and some as a comment. In the current approach most of the companies are only using rating as a feedback variable because it is in numeric format, and to run any algorithm, the data need to be in numeric format. People don’t use comments as a feedback variable because it is in a non-numeric format. But using NLP technique we can convert this non numeric data into numeric format, prior to which we can use this in our recommendation collaborative filtering approach.</w:t>
      </w:r>
    </w:p>
    <w:p>
      <w:pPr>
        <w:pStyle w:val="7"/>
        <w:rPr>
          <w:sz w:val="26"/>
        </w:rPr>
      </w:pPr>
    </w:p>
    <w:p>
      <w:pPr>
        <w:pStyle w:val="7"/>
        <w:spacing w:before="6"/>
        <w:rPr>
          <w:sz w:val="27"/>
        </w:rPr>
      </w:pPr>
    </w:p>
    <w:p>
      <w:pPr>
        <w:pStyle w:val="3"/>
        <w:ind w:left="480" w:firstLine="0"/>
      </w:pPr>
      <w:r>
        <w:t>Introduction</w:t>
      </w:r>
    </w:p>
    <w:p>
      <w:pPr>
        <w:pStyle w:val="7"/>
        <w:spacing w:before="8"/>
        <w:rPr>
          <w:b/>
          <w:sz w:val="26"/>
        </w:rPr>
      </w:pPr>
    </w:p>
    <w:p>
      <w:pPr>
        <w:pStyle w:val="7"/>
        <w:spacing w:line="242" w:lineRule="auto"/>
        <w:ind w:left="490" w:right="117" w:hanging="10"/>
        <w:jc w:val="both"/>
        <w:rPr>
          <w:rFonts w:hint="default"/>
          <w:lang w:val="en-IN"/>
        </w:rPr>
      </w:pPr>
      <w:r>
        <w:rPr>
          <w:rFonts w:hint="default"/>
        </w:rPr>
        <w:t>In a very general way, recommender systems are algorithms aimed at suggesting relevant items to users (items being movies to watch, text to read, products to buy or anything else depending on industries)</w:t>
      </w:r>
      <w:r>
        <w:rPr>
          <w:rFonts w:hint="default"/>
          <w:lang w:val="en-IN"/>
        </w:rPr>
        <w:t>.</w:t>
      </w:r>
    </w:p>
    <w:p>
      <w:pPr>
        <w:pStyle w:val="7"/>
        <w:spacing w:line="242" w:lineRule="auto"/>
        <w:ind w:left="490" w:right="117" w:hanging="10"/>
        <w:jc w:val="both"/>
        <w:rPr>
          <w:rFonts w:hint="default"/>
          <w:lang w:val="en-IN"/>
        </w:rPr>
      </w:pPr>
    </w:p>
    <w:p>
      <w:pPr>
        <w:pStyle w:val="7"/>
        <w:spacing w:line="242" w:lineRule="auto"/>
        <w:ind w:left="490" w:right="117" w:hanging="10"/>
        <w:jc w:val="both"/>
        <w:rPr>
          <w:rFonts w:hint="default"/>
        </w:rPr>
      </w:pPr>
      <w:r>
        <w:rPr>
          <w:rFonts w:hint="default"/>
        </w:rPr>
        <w:t>Recommender systems aim to predict users’ interests and recommend product items that quite likely are interesting for them. They are among the most powerful machine learning systems that online retailers implement in order to drive sales.</w:t>
      </w:r>
    </w:p>
    <w:p>
      <w:pPr>
        <w:pStyle w:val="7"/>
        <w:spacing w:line="242" w:lineRule="auto"/>
        <w:ind w:left="490" w:right="117" w:hanging="10"/>
        <w:jc w:val="both"/>
        <w:rPr>
          <w:rFonts w:hint="default"/>
        </w:rPr>
      </w:pPr>
    </w:p>
    <w:p>
      <w:pPr>
        <w:pStyle w:val="7"/>
        <w:spacing w:line="242" w:lineRule="auto"/>
        <w:ind w:left="490" w:right="117" w:hanging="10"/>
        <w:jc w:val="both"/>
      </w:pPr>
      <w:r>
        <w:rPr>
          <w:rFonts w:hint="default"/>
        </w:rPr>
        <w:t>Data required for recommender systems stems from explicit user ratings after watching a movie or listening to a song, from implicit search engine queries and purchase histories, or from other knowledge about the users/items themselves</w:t>
      </w:r>
      <w:r>
        <w:t>.</w:t>
      </w:r>
    </w:p>
    <w:p>
      <w:pPr>
        <w:pStyle w:val="7"/>
        <w:spacing w:line="242" w:lineRule="auto"/>
        <w:ind w:left="490" w:right="117" w:hanging="10"/>
        <w:jc w:val="both"/>
      </w:pPr>
    </w:p>
    <w:p>
      <w:pPr>
        <w:pStyle w:val="7"/>
        <w:spacing w:line="242" w:lineRule="auto"/>
        <w:ind w:left="490" w:right="117" w:hanging="10"/>
        <w:jc w:val="both"/>
      </w:pPr>
    </w:p>
    <w:p>
      <w:pPr>
        <w:pStyle w:val="7"/>
        <w:spacing w:line="242" w:lineRule="auto"/>
        <w:ind w:left="490" w:right="117" w:hanging="10"/>
        <w:jc w:val="both"/>
      </w:pPr>
    </w:p>
    <w:p>
      <w:pPr>
        <w:pStyle w:val="7"/>
        <w:spacing w:line="242" w:lineRule="auto"/>
        <w:ind w:left="490" w:right="117" w:hanging="10"/>
        <w:jc w:val="both"/>
      </w:pPr>
    </w:p>
    <w:p>
      <w:pPr>
        <w:pStyle w:val="7"/>
        <w:spacing w:line="242" w:lineRule="auto"/>
        <w:ind w:left="490" w:right="117" w:hanging="10"/>
        <w:jc w:val="both"/>
      </w:pPr>
    </w:p>
    <w:p>
      <w:pPr>
        <w:pStyle w:val="7"/>
        <w:spacing w:line="242" w:lineRule="auto"/>
        <w:ind w:left="490" w:right="117" w:hanging="10"/>
        <w:jc w:val="both"/>
      </w:pPr>
    </w:p>
    <w:p>
      <w:pPr>
        <w:pStyle w:val="7"/>
        <w:spacing w:line="242" w:lineRule="auto"/>
        <w:ind w:left="490" w:right="117" w:hanging="10"/>
        <w:jc w:val="both"/>
      </w:pPr>
    </w:p>
    <w:p>
      <w:pPr>
        <w:pStyle w:val="7"/>
        <w:spacing w:line="242" w:lineRule="auto"/>
        <w:ind w:right="117"/>
        <w:jc w:val="both"/>
      </w:pPr>
    </w:p>
    <w:p>
      <w:pPr>
        <w:pStyle w:val="7"/>
        <w:spacing w:line="242" w:lineRule="auto"/>
        <w:ind w:left="490" w:right="117" w:hanging="10"/>
        <w:jc w:val="both"/>
      </w:pPr>
    </w:p>
    <w:p>
      <w:pPr>
        <w:spacing w:after="0" w:line="242" w:lineRule="auto"/>
        <w:jc w:val="both"/>
        <w:sectPr>
          <w:pgSz w:w="12240" w:h="15840"/>
          <w:pgMar w:top="1400" w:right="1320" w:bottom="118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1"/>
          <w:numId w:val="1"/>
        </w:numPr>
        <w:tabs>
          <w:tab w:val="left" w:pos="1200"/>
          <w:tab w:val="left" w:pos="1201"/>
        </w:tabs>
        <w:spacing w:before="79" w:after="0" w:line="240" w:lineRule="auto"/>
        <w:ind w:left="1200" w:right="0" w:hanging="721"/>
        <w:jc w:val="left"/>
      </w:pPr>
      <w:r>
        <w:t>Objectives</w:t>
      </w:r>
    </w:p>
    <w:p>
      <w:pPr>
        <w:pStyle w:val="7"/>
        <w:spacing w:before="8"/>
        <w:rPr>
          <w:b/>
          <w:sz w:val="26"/>
        </w:rPr>
      </w:pPr>
    </w:p>
    <w:p>
      <w:pPr>
        <w:pStyle w:val="7"/>
        <w:spacing w:line="242" w:lineRule="auto"/>
        <w:ind w:left="490" w:right="120" w:hanging="10"/>
        <w:jc w:val="both"/>
        <w:rPr>
          <w:rFonts w:hint="default"/>
          <w:lang w:val="en-IN"/>
        </w:rPr>
      </w:pPr>
      <w:r>
        <w:rPr>
          <w:rFonts w:hint="default"/>
        </w:rPr>
        <w:t xml:space="preserve">In </w:t>
      </w:r>
      <w:r>
        <w:rPr>
          <w:rFonts w:hint="default"/>
          <w:lang w:val="en-IN"/>
        </w:rPr>
        <w:t>this project</w:t>
      </w:r>
      <w:r>
        <w:rPr>
          <w:rFonts w:hint="default"/>
        </w:rPr>
        <w:t>, the main objective is to use NLP techniques to convert the unstructured data into structured data to enrich our dataset and use that data into recommendation engine algorithm to improve the performance our algorithm, which in return will improve the accuracy of our algorithm and will predict correct recommendation to our customers so they can buy that products.</w:t>
      </w:r>
      <w:r>
        <w:rPr>
          <w:rFonts w:hint="default"/>
          <w:lang w:val="en-IN"/>
        </w:rPr>
        <w:t xml:space="preserve"> </w:t>
      </w:r>
    </w:p>
    <w:p>
      <w:pPr>
        <w:pStyle w:val="7"/>
        <w:spacing w:line="242" w:lineRule="auto"/>
        <w:ind w:left="490" w:right="120" w:hanging="10"/>
        <w:jc w:val="both"/>
        <w:rPr>
          <w:rFonts w:hint="default"/>
          <w:lang w:val="en-IN"/>
        </w:rPr>
      </w:pPr>
      <w:r>
        <w:rPr>
          <w:rFonts w:hint="default"/>
        </w:rPr>
        <w:t>These systems use information filtering techniques to process information and provide the user with potentially more relevant items</w:t>
      </w:r>
      <w:r>
        <w:rPr>
          <w:rFonts w:hint="default"/>
          <w:lang w:val="en-IN"/>
        </w:rPr>
        <w:t xml:space="preserve"> by </w:t>
      </w:r>
      <w:r>
        <w:rPr>
          <w:rFonts w:hint="default"/>
        </w:rPr>
        <w:t>numerically estimat</w:t>
      </w:r>
      <w:r>
        <w:rPr>
          <w:rFonts w:hint="default"/>
          <w:lang w:val="en-IN"/>
        </w:rPr>
        <w:t>ing</w:t>
      </w:r>
      <w:r>
        <w:rPr>
          <w:rFonts w:hint="default"/>
        </w:rPr>
        <w:t xml:space="preserve"> the users' preferences for unseen items or to provide users with item lists ranked in accordance to the estimated</w:t>
      </w:r>
    </w:p>
    <w:p>
      <w:pPr>
        <w:pStyle w:val="7"/>
        <w:spacing w:before="8"/>
        <w:rPr>
          <w:sz w:val="27"/>
        </w:rPr>
      </w:pPr>
    </w:p>
    <w:p>
      <w:pPr>
        <w:pStyle w:val="3"/>
        <w:numPr>
          <w:ilvl w:val="1"/>
          <w:numId w:val="1"/>
        </w:numPr>
        <w:tabs>
          <w:tab w:val="left" w:pos="1200"/>
          <w:tab w:val="left" w:pos="1201"/>
        </w:tabs>
        <w:spacing w:before="0" w:after="0" w:line="240" w:lineRule="auto"/>
        <w:ind w:left="1200" w:right="0" w:hanging="721"/>
        <w:jc w:val="left"/>
      </w:pPr>
      <w:r>
        <w:t>Purpose, Scope and</w:t>
      </w:r>
      <w:r>
        <w:rPr>
          <w:spacing w:val="-2"/>
        </w:rPr>
        <w:t xml:space="preserve"> </w:t>
      </w:r>
      <w:r>
        <w:t>Applicability</w:t>
      </w:r>
    </w:p>
    <w:p/>
    <w:p>
      <w:pPr>
        <w:pStyle w:val="14"/>
        <w:numPr>
          <w:ilvl w:val="2"/>
          <w:numId w:val="1"/>
        </w:numPr>
        <w:tabs>
          <w:tab w:val="left" w:pos="1021"/>
        </w:tabs>
        <w:spacing w:before="0" w:after="0" w:line="240" w:lineRule="auto"/>
        <w:ind w:left="1020" w:right="0" w:hanging="541"/>
        <w:jc w:val="left"/>
        <w:rPr>
          <w:b/>
          <w:sz w:val="24"/>
        </w:rPr>
      </w:pPr>
      <w:r>
        <w:rPr>
          <w:b/>
          <w:sz w:val="24"/>
        </w:rPr>
        <w:t>Purpose</w:t>
      </w:r>
    </w:p>
    <w:p>
      <w:pPr>
        <w:pStyle w:val="7"/>
        <w:spacing w:before="5"/>
        <w:rPr>
          <w:b/>
          <w:sz w:val="26"/>
        </w:rPr>
      </w:pPr>
    </w:p>
    <w:p>
      <w:pPr>
        <w:pStyle w:val="7"/>
        <w:spacing w:before="1" w:line="242" w:lineRule="auto"/>
        <w:ind w:left="490" w:right="118" w:hanging="10"/>
        <w:jc w:val="both"/>
      </w:pPr>
      <w:r>
        <w:rPr>
          <w:rFonts w:hint="default"/>
        </w:rPr>
        <w:t xml:space="preserve">The purpose of a recommender system is to suggest relevant items to users. To achieve this task, there exist two major categories of methods : collaborative filtering methods and content based methods. Before digging more into details of particular algorithms, </w:t>
      </w:r>
      <w:r>
        <w:rPr>
          <w:rFonts w:hint="default"/>
          <w:lang w:val="en-IN"/>
        </w:rPr>
        <w:t xml:space="preserve">Taking </w:t>
      </w:r>
      <w:r>
        <w:rPr>
          <w:rFonts w:hint="default"/>
        </w:rPr>
        <w:t xml:space="preserve">briefly </w:t>
      </w:r>
      <w:r>
        <w:rPr>
          <w:rFonts w:hint="default"/>
          <w:lang w:val="en-IN"/>
        </w:rPr>
        <w:t>on Collaborative filtering</w:t>
      </w:r>
      <w:r>
        <w:t>.</w:t>
      </w:r>
    </w:p>
    <w:p>
      <w:pPr>
        <w:pStyle w:val="7"/>
        <w:spacing w:before="1" w:line="242" w:lineRule="auto"/>
        <w:ind w:left="490" w:right="118" w:hanging="10"/>
        <w:jc w:val="both"/>
      </w:pPr>
    </w:p>
    <w:p>
      <w:pPr>
        <w:pStyle w:val="7"/>
        <w:numPr>
          <w:ilvl w:val="0"/>
          <w:numId w:val="2"/>
        </w:numPr>
        <w:spacing w:before="1" w:line="242" w:lineRule="auto"/>
        <w:ind w:left="1195" w:leftChars="0" w:right="118" w:rightChars="0" w:hanging="456" w:firstLineChars="0"/>
        <w:jc w:val="both"/>
        <w:rPr>
          <w:rFonts w:hint="default"/>
          <w:lang w:val="en-IN"/>
        </w:rPr>
      </w:pPr>
      <w:r>
        <w:rPr>
          <w:rFonts w:hint="default"/>
          <w:lang w:val="en-IN"/>
        </w:rPr>
        <w:t>Collaborative methods for recommender systems are methods that are based solely on the past interactions recorded between users and items in order to produce new recommendations. These interactions are stored in the so-called “user-item interactions matrix”.</w:t>
      </w:r>
    </w:p>
    <w:p>
      <w:pPr>
        <w:pStyle w:val="3"/>
        <w:numPr>
          <w:ilvl w:val="2"/>
          <w:numId w:val="3"/>
        </w:numPr>
        <w:tabs>
          <w:tab w:val="left" w:pos="1031"/>
        </w:tabs>
        <w:spacing w:before="79" w:after="0" w:line="240" w:lineRule="auto"/>
        <w:ind w:left="1020" w:leftChars="0" w:right="0" w:hanging="540" w:firstLineChars="0"/>
        <w:jc w:val="left"/>
      </w:pPr>
      <w:r>
        <w:t>Scope</w:t>
      </w:r>
    </w:p>
    <w:p>
      <w:pPr>
        <w:pStyle w:val="7"/>
        <w:spacing w:before="8"/>
        <w:rPr>
          <w:b/>
          <w:sz w:val="26"/>
        </w:rPr>
      </w:pPr>
    </w:p>
    <w:p>
      <w:pPr>
        <w:pStyle w:val="7"/>
        <w:spacing w:line="242" w:lineRule="auto"/>
        <w:ind w:left="490" w:right="121" w:hanging="10"/>
        <w:jc w:val="both"/>
        <w:rPr>
          <w:rFonts w:hint="default"/>
          <w:lang w:val="en-IN"/>
        </w:rPr>
      </w:pPr>
      <w:r>
        <w:rPr>
          <w:rFonts w:hint="default"/>
        </w:rPr>
        <w:t>Firstly, we will need unstructured data like comments</w:t>
      </w:r>
      <w:r>
        <w:rPr>
          <w:rFonts w:hint="default"/>
          <w:lang w:val="en-IN"/>
        </w:rPr>
        <w:t>, Ratings</w:t>
      </w:r>
      <w:r>
        <w:rPr>
          <w:rFonts w:hint="default"/>
        </w:rPr>
        <w:t>, and then we will apply Natural language processing technique to convert unstructured data like comments into structured data on the scale of 0 to 5. Then we have to fill the missing values in rating variables, from the data which we converted into structured data and use it in our recommendation engine algorithm for better prediction</w:t>
      </w:r>
      <w:r>
        <w:rPr>
          <w:rFonts w:hint="default"/>
          <w:lang w:val="en-IN"/>
        </w:rPr>
        <w:t>.</w:t>
      </w:r>
    </w:p>
    <w:p>
      <w:pPr>
        <w:pStyle w:val="7"/>
        <w:spacing w:line="242" w:lineRule="auto"/>
        <w:ind w:left="490" w:right="121" w:hanging="10"/>
        <w:jc w:val="both"/>
        <w:rPr>
          <w:rFonts w:hint="default"/>
          <w:lang w:val="en-IN"/>
        </w:rPr>
      </w:pPr>
    </w:p>
    <w:p>
      <w:pPr>
        <w:pStyle w:val="3"/>
        <w:numPr>
          <w:ilvl w:val="2"/>
          <w:numId w:val="3"/>
        </w:numPr>
        <w:tabs>
          <w:tab w:val="left" w:pos="1031"/>
        </w:tabs>
        <w:spacing w:before="0" w:after="0" w:line="240" w:lineRule="auto"/>
        <w:ind w:left="1020" w:leftChars="0" w:right="0" w:hanging="540" w:firstLineChars="0"/>
        <w:jc w:val="left"/>
      </w:pPr>
      <w:r>
        <w:t>Applicability</w:t>
      </w:r>
    </w:p>
    <w:p>
      <w:pPr>
        <w:pStyle w:val="7"/>
        <w:spacing w:before="8"/>
        <w:rPr>
          <w:b/>
          <w:sz w:val="26"/>
        </w:rPr>
      </w:pPr>
    </w:p>
    <w:p>
      <w:pPr>
        <w:pStyle w:val="7"/>
        <w:spacing w:before="1" w:line="242" w:lineRule="auto"/>
        <w:ind w:left="490" w:right="121" w:hanging="10"/>
        <w:jc w:val="both"/>
        <w:rPr>
          <w:rFonts w:hint="default"/>
          <w:lang w:val="en-IN"/>
        </w:rPr>
      </w:pPr>
      <w:r>
        <w:rPr>
          <w:rFonts w:hint="default"/>
          <w:lang w:val="en-IN"/>
        </w:rPr>
        <w:t xml:space="preserve">This algorithm is applicable </w:t>
      </w:r>
      <w:r>
        <w:rPr>
          <w:rFonts w:hint="default"/>
        </w:rPr>
        <w:t xml:space="preserve">to any organization, </w:t>
      </w:r>
      <w:r>
        <w:rPr>
          <w:rFonts w:hint="default"/>
          <w:lang w:val="en-IN"/>
        </w:rPr>
        <w:t>who collects</w:t>
      </w:r>
      <w:r>
        <w:rPr>
          <w:rFonts w:hint="default"/>
        </w:rPr>
        <w:t xml:space="preserve"> unstructured data like comments and are not using their recommendation engine algorithm to enrich data.</w:t>
      </w:r>
      <w:r>
        <w:rPr>
          <w:rFonts w:hint="default"/>
          <w:lang w:val="en-IN"/>
        </w:rPr>
        <w:t xml:space="preserve"> Almost any business can benefit from a recommendation system. There are two important aspects that determine how much a business benefits from a recommendation system:</w:t>
      </w:r>
    </w:p>
    <w:p>
      <w:pPr>
        <w:pStyle w:val="7"/>
        <w:numPr>
          <w:ilvl w:val="0"/>
          <w:numId w:val="4"/>
        </w:numPr>
        <w:spacing w:before="1" w:line="242" w:lineRule="auto"/>
        <w:ind w:left="840" w:leftChars="0" w:right="121" w:hanging="420" w:firstLineChars="0"/>
        <w:jc w:val="both"/>
        <w:rPr>
          <w:rFonts w:hint="default"/>
          <w:lang w:val="en-IN"/>
        </w:rPr>
      </w:pPr>
      <w:r>
        <w:rPr>
          <w:rFonts w:hint="default"/>
          <w:b/>
          <w:bCs/>
          <w:lang w:val="en-IN"/>
        </w:rPr>
        <w:t>Breadth of data</w:t>
      </w:r>
      <w:r>
        <w:rPr>
          <w:rFonts w:hint="default"/>
          <w:lang w:val="en-IN"/>
        </w:rPr>
        <w:t>: A business serving only a handful of customers that behave in different ways will not receive much benefit from an automated recommendation system. Humans are still much better than machines in the area of learning from a few examples. In such cases, your employees will use their logic, qualitative and quantitative understanding of customers to make accurate recommendations.</w:t>
      </w:r>
    </w:p>
    <w:p>
      <w:pPr>
        <w:pStyle w:val="7"/>
        <w:numPr>
          <w:ilvl w:val="0"/>
          <w:numId w:val="4"/>
        </w:numPr>
        <w:spacing w:before="1" w:line="242" w:lineRule="auto"/>
        <w:ind w:left="840" w:leftChars="0" w:right="121" w:hanging="420" w:firstLineChars="0"/>
        <w:jc w:val="both"/>
      </w:pPr>
      <w:r>
        <w:rPr>
          <w:rFonts w:hint="default"/>
          <w:b/>
          <w:bCs/>
          <w:lang w:val="en-IN"/>
        </w:rPr>
        <w:t>Depth of data</w:t>
      </w:r>
      <w:r>
        <w:rPr>
          <w:rFonts w:hint="default"/>
          <w:lang w:val="en-IN"/>
        </w:rPr>
        <w:t>: Having a single data point on each customer is also not helpful to recommendation systems. Deep data about customers online activities and if possible offline purchases can guide accurate recommendations.</w:t>
      </w:r>
    </w:p>
    <w:p>
      <w:pPr>
        <w:pStyle w:val="7"/>
        <w:rPr>
          <w:sz w:val="27"/>
        </w:rPr>
      </w:pPr>
    </w:p>
    <w:p>
      <w:pPr>
        <w:pStyle w:val="3"/>
        <w:spacing w:before="79"/>
        <w:ind w:left="1278" w:right="918" w:firstLine="0"/>
        <w:jc w:val="center"/>
      </w:pPr>
      <w:r>
        <w:t>Chapter 2: Description of the problems/topics</w:t>
      </w:r>
    </w:p>
    <w:p>
      <w:pPr>
        <w:pStyle w:val="7"/>
        <w:spacing w:before="2"/>
        <w:rPr>
          <w:b/>
          <w:sz w:val="27"/>
        </w:rPr>
      </w:pPr>
    </w:p>
    <w:p>
      <w:pPr>
        <w:pStyle w:val="14"/>
        <w:numPr>
          <w:ilvl w:val="1"/>
          <w:numId w:val="5"/>
        </w:numPr>
        <w:tabs>
          <w:tab w:val="left" w:pos="1200"/>
          <w:tab w:val="left" w:pos="1201"/>
        </w:tabs>
        <w:spacing w:before="0" w:after="0" w:line="240" w:lineRule="auto"/>
        <w:ind w:left="1200" w:right="0" w:hanging="721"/>
        <w:jc w:val="left"/>
        <w:rPr>
          <w:b/>
          <w:sz w:val="24"/>
        </w:rPr>
      </w:pPr>
      <w:r>
        <w:rPr>
          <w:b/>
          <w:sz w:val="24"/>
        </w:rPr>
        <w:t>Problem and State why it</w:t>
      </w:r>
      <w:r>
        <w:rPr>
          <w:b/>
          <w:spacing w:val="-6"/>
          <w:sz w:val="24"/>
        </w:rPr>
        <w:t xml:space="preserve"> </w:t>
      </w:r>
      <w:r>
        <w:rPr>
          <w:b/>
          <w:sz w:val="24"/>
        </w:rPr>
        <w:t>matters</w:t>
      </w:r>
    </w:p>
    <w:p>
      <w:pPr>
        <w:pStyle w:val="7"/>
        <w:spacing w:before="5"/>
        <w:rPr>
          <w:b/>
          <w:sz w:val="26"/>
        </w:rPr>
      </w:pPr>
    </w:p>
    <w:p>
      <w:pPr>
        <w:pStyle w:val="7"/>
        <w:spacing w:before="1" w:line="242" w:lineRule="auto"/>
        <w:ind w:left="490" w:right="121" w:hanging="10"/>
        <w:jc w:val="both"/>
        <w:rPr>
          <w:rFonts w:hint="default"/>
          <w:lang w:val="en-IN"/>
        </w:rPr>
      </w:pPr>
      <w:r>
        <w:rPr>
          <w:rFonts w:hint="default"/>
          <w:lang w:val="en-IN"/>
        </w:rPr>
        <w:t>Most common problem which comes up when building a recommendation engine is ‘High percentage of Data Sparsity’. Sparsity and density are terms used to describe the percentage of cells in a database table that are not populated and populated, respectively. The sum of the sparsity and density should equal 100%. A table that is 10% dense has 10% of its cells populated with non-zero values. It is therefore 90% sparse – meaning that 90% of its cells are either not filled with data or are zeros. This is a huge problem in building recommendation engines and needs to be solved. Because if we recommend the wrong product to customers they might not get proper service, which may lead to customer loss.</w:t>
      </w:r>
    </w:p>
    <w:p>
      <w:pPr>
        <w:pStyle w:val="7"/>
        <w:spacing w:before="1" w:line="242" w:lineRule="auto"/>
        <w:ind w:left="490" w:right="121" w:hanging="10"/>
        <w:jc w:val="both"/>
        <w:rPr>
          <w:rFonts w:hint="default"/>
          <w:lang w:val="en-IN"/>
        </w:rPr>
      </w:pPr>
    </w:p>
    <w:p>
      <w:pPr>
        <w:pStyle w:val="3"/>
        <w:numPr>
          <w:ilvl w:val="1"/>
          <w:numId w:val="5"/>
        </w:numPr>
        <w:tabs>
          <w:tab w:val="left" w:pos="1200"/>
          <w:tab w:val="left" w:pos="1201"/>
        </w:tabs>
        <w:spacing w:before="79" w:after="0" w:line="240" w:lineRule="auto"/>
        <w:ind w:left="1200" w:right="0" w:hanging="721"/>
        <w:jc w:val="left"/>
      </w:pPr>
      <w:r>
        <w:t>Description of work</w:t>
      </w:r>
    </w:p>
    <w:p>
      <w:pPr>
        <w:pStyle w:val="7"/>
        <w:spacing w:before="8"/>
        <w:rPr>
          <w:b/>
          <w:sz w:val="26"/>
        </w:rPr>
      </w:pPr>
    </w:p>
    <w:p>
      <w:pPr>
        <w:pStyle w:val="7"/>
        <w:spacing w:before="17" w:line="242" w:lineRule="auto"/>
        <w:ind w:left="490" w:right="116" w:hanging="10"/>
        <w:jc w:val="both"/>
        <w:rPr>
          <w:rFonts w:hint="default"/>
        </w:rPr>
      </w:pPr>
      <w:r>
        <w:rPr>
          <w:rFonts w:hint="default"/>
        </w:rPr>
        <w:t>Recommendation systems collect customer data and auto analyze this data to generate customized recommendations for your customers. These systems rely on both implicit data such as browsing history and purchases and explicit data such as ratings provided by the user.</w:t>
      </w:r>
    </w:p>
    <w:p>
      <w:pPr>
        <w:pStyle w:val="7"/>
        <w:spacing w:before="17" w:line="242" w:lineRule="auto"/>
        <w:ind w:left="490" w:right="116" w:hanging="10"/>
        <w:jc w:val="both"/>
        <w:rPr>
          <w:rFonts w:hint="default"/>
          <w:lang w:val="en-IN"/>
        </w:rPr>
      </w:pPr>
      <w:r>
        <w:rPr>
          <w:rFonts w:hint="default"/>
        </w:rPr>
        <w:t>Content based filtering and collaborative filtering are two approaches commonly used to generate recommendations.</w:t>
      </w:r>
      <w:r>
        <w:rPr>
          <w:rFonts w:hint="default"/>
        </w:rPr>
        <w:br w:type="textWrapping"/>
      </w:r>
      <w:r>
        <w:rPr>
          <w:rFonts w:hint="default"/>
          <w:lang w:val="en-IN"/>
        </w:rPr>
        <w:t>In this project we’ve implemented item-to-item(Collaborative filtering) and it is model based(Matrix based).</w:t>
      </w:r>
    </w:p>
    <w:p>
      <w:pPr>
        <w:pStyle w:val="7"/>
        <w:spacing w:before="17" w:line="242" w:lineRule="auto"/>
        <w:ind w:left="490" w:right="116" w:hanging="10"/>
        <w:jc w:val="both"/>
        <w:rPr>
          <w:rFonts w:hint="default"/>
          <w:lang w:val="en-IN"/>
        </w:rPr>
      </w:pPr>
      <w:r>
        <w:rPr>
          <w:rFonts w:hint="default"/>
          <w:lang w:val="en-IN"/>
        </w:rPr>
        <w:t>Now to reduce the percentage of Data Sparsity and to increase the percentage of Data density, we have to use the data which we already collect but we don’t use it in our recommendation algorithm. Here, in this project we’ve used unstructured data like comments which the people in industry ideally don’t use for building recommendation engines</w:t>
      </w:r>
    </w:p>
    <w:p>
      <w:pPr>
        <w:pStyle w:val="7"/>
        <w:spacing w:before="5"/>
        <w:rPr>
          <w:sz w:val="27"/>
        </w:rPr>
      </w:pPr>
    </w:p>
    <w:p>
      <w:pPr>
        <w:pStyle w:val="3"/>
        <w:numPr>
          <w:ilvl w:val="1"/>
          <w:numId w:val="5"/>
        </w:numPr>
        <w:tabs>
          <w:tab w:val="left" w:pos="1200"/>
          <w:tab w:val="left" w:pos="1201"/>
        </w:tabs>
        <w:spacing w:before="0" w:after="0" w:line="240" w:lineRule="auto"/>
        <w:ind w:left="1200" w:right="0" w:hanging="721"/>
        <w:jc w:val="left"/>
      </w:pPr>
      <w:r>
        <w:t>Propose solution and benefits of proposed</w:t>
      </w:r>
      <w:r>
        <w:rPr>
          <w:spacing w:val="-3"/>
        </w:rPr>
        <w:t xml:space="preserve"> </w:t>
      </w:r>
      <w:r>
        <w:t>solution</w:t>
      </w:r>
    </w:p>
    <w:p>
      <w:pPr>
        <w:pStyle w:val="7"/>
        <w:spacing w:before="6"/>
        <w:rPr>
          <w:b/>
          <w:sz w:val="26"/>
        </w:rPr>
      </w:pPr>
    </w:p>
    <w:p>
      <w:pPr>
        <w:pStyle w:val="7"/>
        <w:spacing w:line="242" w:lineRule="auto"/>
        <w:ind w:left="490" w:right="118" w:hanging="10"/>
        <w:jc w:val="both"/>
      </w:pPr>
      <w:r>
        <w:rPr>
          <w:rFonts w:hint="default"/>
        </w:rPr>
        <w:t>To solve the problem of High data sparsity, and to increase the percentage of data density, we are using NLP techniques to convert the unstructured data into structured data. We are going to normalize the comments of customers on the scale of 0-5. Wherever the rating is missing, we will use the normalized values which we have generated using NLP techniques</w:t>
      </w:r>
    </w:p>
    <w:p>
      <w:pPr>
        <w:pStyle w:val="7"/>
        <w:spacing w:before="6"/>
        <w:rPr>
          <w:sz w:val="27"/>
        </w:rPr>
      </w:pPr>
    </w:p>
    <w:p>
      <w:pPr>
        <w:pStyle w:val="7"/>
        <w:spacing w:line="242" w:lineRule="auto"/>
        <w:ind w:left="490" w:right="115" w:hanging="10"/>
        <w:jc w:val="both"/>
        <w:rPr>
          <w:rFonts w:hint="default"/>
          <w:lang w:val="en-IN"/>
        </w:rPr>
      </w:pPr>
      <w:r>
        <w:rPr>
          <w:rFonts w:hint="default"/>
          <w:lang w:val="en-IN"/>
        </w:rPr>
        <w:t>Benefits of proposed solution would be,</w:t>
      </w:r>
    </w:p>
    <w:p>
      <w:pPr>
        <w:pStyle w:val="7"/>
        <w:numPr>
          <w:ilvl w:val="0"/>
          <w:numId w:val="6"/>
        </w:numPr>
        <w:spacing w:line="242" w:lineRule="auto"/>
        <w:ind w:left="1260" w:leftChars="0" w:right="115" w:hanging="420" w:firstLineChars="0"/>
        <w:jc w:val="both"/>
        <w:rPr>
          <w:rFonts w:hint="default"/>
          <w:lang w:val="en-IN"/>
        </w:rPr>
      </w:pPr>
      <w:r>
        <w:rPr>
          <w:rFonts w:hint="default"/>
          <w:lang w:val="en-IN"/>
        </w:rPr>
        <w:t>Reduced Churn.</w:t>
      </w:r>
    </w:p>
    <w:p>
      <w:pPr>
        <w:pStyle w:val="7"/>
        <w:numPr>
          <w:ilvl w:val="0"/>
          <w:numId w:val="6"/>
        </w:numPr>
        <w:spacing w:line="242" w:lineRule="auto"/>
        <w:ind w:left="1260" w:leftChars="0" w:right="115" w:hanging="420" w:firstLineChars="0"/>
        <w:jc w:val="both"/>
        <w:rPr>
          <w:rFonts w:hint="default"/>
          <w:lang w:val="en-IN"/>
        </w:rPr>
      </w:pPr>
      <w:r>
        <w:rPr>
          <w:rFonts w:hint="default"/>
          <w:lang w:val="en-IN"/>
        </w:rPr>
        <w:t>Increased sales/conversion</w:t>
      </w:r>
    </w:p>
    <w:p>
      <w:pPr>
        <w:pStyle w:val="7"/>
        <w:numPr>
          <w:ilvl w:val="0"/>
          <w:numId w:val="6"/>
        </w:numPr>
        <w:spacing w:line="242" w:lineRule="auto"/>
        <w:ind w:left="1260" w:leftChars="0" w:right="115" w:hanging="420" w:firstLineChars="0"/>
        <w:jc w:val="both"/>
        <w:rPr>
          <w:sz w:val="27"/>
        </w:rPr>
      </w:pPr>
      <w:r>
        <w:rPr>
          <w:rFonts w:hint="default"/>
          <w:lang w:val="en-IN"/>
        </w:rPr>
        <w:t>Increased loyalty and share of mind</w:t>
      </w:r>
    </w:p>
    <w:p>
      <w:pPr>
        <w:pStyle w:val="7"/>
        <w:numPr>
          <w:ilvl w:val="0"/>
          <w:numId w:val="0"/>
        </w:numPr>
        <w:spacing w:line="242" w:lineRule="auto"/>
        <w:ind w:left="840" w:leftChars="0" w:right="115" w:rightChars="0"/>
        <w:jc w:val="both"/>
        <w:rPr>
          <w:sz w:val="27"/>
        </w:rPr>
      </w:pPr>
    </w:p>
    <w:p>
      <w:pPr>
        <w:pStyle w:val="7"/>
        <w:spacing w:before="1"/>
        <w:rPr>
          <w:sz w:val="27"/>
        </w:rPr>
      </w:pPr>
    </w:p>
    <w:p>
      <w:pPr>
        <w:pStyle w:val="3"/>
        <w:numPr>
          <w:ilvl w:val="1"/>
          <w:numId w:val="5"/>
        </w:numPr>
        <w:tabs>
          <w:tab w:val="left" w:pos="1200"/>
          <w:tab w:val="left" w:pos="1201"/>
        </w:tabs>
        <w:spacing w:before="0" w:after="0" w:line="240" w:lineRule="auto"/>
        <w:ind w:left="1200" w:right="0" w:hanging="721"/>
        <w:jc w:val="left"/>
      </w:pPr>
      <w:r>
        <w:t>Summarizing the problem and</w:t>
      </w:r>
      <w:r>
        <w:rPr>
          <w:spacing w:val="-5"/>
        </w:rPr>
        <w:t xml:space="preserve"> </w:t>
      </w:r>
      <w:r>
        <w:t>solution</w:t>
      </w:r>
    </w:p>
    <w:p>
      <w:pPr>
        <w:pStyle w:val="7"/>
        <w:spacing w:line="242" w:lineRule="auto"/>
        <w:ind w:right="118"/>
        <w:jc w:val="both"/>
        <w:rPr>
          <w:rFonts w:hint="default"/>
        </w:rPr>
      </w:pPr>
    </w:p>
    <w:p>
      <w:pPr>
        <w:pStyle w:val="7"/>
        <w:spacing w:line="242" w:lineRule="auto"/>
        <w:ind w:left="490" w:right="118" w:hanging="10"/>
        <w:jc w:val="both"/>
        <w:rPr>
          <w:rFonts w:hint="default"/>
        </w:rPr>
        <w:sectPr>
          <w:pgSz w:w="12240" w:h="15840"/>
          <w:pgMar w:top="136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rPr>
        <w:t>Solving the problem of Data Sparsity in the current recommendation engine using NLP techniques for improving the performance and accuracy of algorithms</w:t>
      </w:r>
    </w:p>
    <w:p>
      <w:pPr>
        <w:pStyle w:val="3"/>
        <w:spacing w:before="79"/>
        <w:ind w:left="1198" w:firstLine="0"/>
      </w:pPr>
      <w:r>
        <w:t>Chapter 3: Status of the research/knowledge in the field and literature review</w:t>
      </w:r>
    </w:p>
    <w:p>
      <w:pPr>
        <w:pStyle w:val="7"/>
        <w:spacing w:before="2"/>
        <w:rPr>
          <w:b/>
          <w:sz w:val="27"/>
        </w:rPr>
      </w:pPr>
    </w:p>
    <w:p>
      <w:pPr>
        <w:pStyle w:val="7"/>
        <w:spacing w:before="2"/>
        <w:rPr>
          <w:b/>
          <w:sz w:val="27"/>
        </w:rPr>
      </w:pPr>
    </w:p>
    <w:p>
      <w:pPr>
        <w:pStyle w:val="7"/>
        <w:spacing w:before="2"/>
        <w:rPr>
          <w:b/>
          <w:sz w:val="27"/>
        </w:rPr>
      </w:pPr>
    </w:p>
    <w:p>
      <w:pPr>
        <w:pStyle w:val="14"/>
        <w:numPr>
          <w:ilvl w:val="1"/>
          <w:numId w:val="7"/>
        </w:numPr>
        <w:tabs>
          <w:tab w:val="left" w:pos="1200"/>
          <w:tab w:val="left" w:pos="1201"/>
        </w:tabs>
        <w:spacing w:before="0" w:after="0" w:line="240" w:lineRule="auto"/>
        <w:ind w:left="1200" w:right="0" w:hanging="721"/>
        <w:jc w:val="left"/>
        <w:rPr>
          <w:b/>
          <w:sz w:val="24"/>
        </w:rPr>
      </w:pPr>
      <w:r>
        <w:rPr>
          <w:b/>
          <w:sz w:val="24"/>
        </w:rPr>
        <w:t>Literature</w:t>
      </w:r>
      <w:r>
        <w:rPr>
          <w:b/>
          <w:spacing w:val="-3"/>
          <w:sz w:val="24"/>
        </w:rPr>
        <w:t xml:space="preserve"> </w:t>
      </w:r>
      <w:r>
        <w:rPr>
          <w:b/>
          <w:sz w:val="24"/>
        </w:rPr>
        <w:t>Survey</w:t>
      </w:r>
    </w:p>
    <w:p>
      <w:pPr>
        <w:pStyle w:val="7"/>
        <w:spacing w:before="1" w:line="242" w:lineRule="auto"/>
        <w:ind w:left="490" w:right="117" w:hanging="10"/>
        <w:jc w:val="both"/>
      </w:pPr>
    </w:p>
    <w:p>
      <w:pPr>
        <w:pStyle w:val="7"/>
        <w:spacing w:before="1" w:line="242" w:lineRule="auto"/>
        <w:ind w:left="490" w:right="117" w:hanging="10"/>
        <w:jc w:val="both"/>
        <w:rPr>
          <w:rFonts w:hint="default"/>
        </w:rPr>
      </w:pPr>
      <w:r>
        <w:rPr>
          <w:rFonts w:hint="default"/>
        </w:rPr>
        <w:t xml:space="preserve">We have referred these research paper: </w:t>
      </w:r>
    </w:p>
    <w:p>
      <w:pPr>
        <w:pStyle w:val="7"/>
        <w:numPr>
          <w:ilvl w:val="0"/>
          <w:numId w:val="8"/>
        </w:numPr>
        <w:spacing w:before="1" w:line="242" w:lineRule="auto"/>
        <w:ind w:left="1260" w:leftChars="0" w:right="117" w:hanging="420" w:firstLineChars="0"/>
        <w:jc w:val="both"/>
      </w:pPr>
      <w:r>
        <w:rPr>
          <w:rFonts w:hint="default"/>
        </w:rPr>
        <w:t xml:space="preserve">Scienstein: A Research Paper Recommender System </w:t>
      </w:r>
    </w:p>
    <w:p>
      <w:pPr>
        <w:pStyle w:val="7"/>
        <w:numPr>
          <w:ilvl w:val="0"/>
          <w:numId w:val="8"/>
        </w:numPr>
        <w:spacing w:before="1" w:line="242" w:lineRule="auto"/>
        <w:ind w:left="1260" w:leftChars="0" w:right="117" w:hanging="420" w:firstLineChars="0"/>
        <w:jc w:val="both"/>
      </w:pPr>
      <w:r>
        <w:rPr>
          <w:rFonts w:hint="default"/>
        </w:rPr>
        <w:t>A unified context-free grammar and n-gram model for spoken language processing</w:t>
      </w:r>
    </w:p>
    <w:p>
      <w:pPr>
        <w:pStyle w:val="7"/>
        <w:numPr>
          <w:ilvl w:val="0"/>
          <w:numId w:val="8"/>
        </w:numPr>
        <w:spacing w:before="1" w:line="242" w:lineRule="auto"/>
        <w:ind w:left="1260" w:leftChars="0" w:right="117" w:hanging="420" w:firstLineChars="0"/>
        <w:jc w:val="both"/>
      </w:pPr>
      <w:r>
        <w:rPr>
          <w:rFonts w:hint="default"/>
        </w:rPr>
        <w:t>Collaborative Document Evaluation: An Alternative Approach to Classic Peer Review.</w:t>
      </w:r>
    </w:p>
    <w:p>
      <w:pPr>
        <w:pStyle w:val="7"/>
        <w:numPr>
          <w:ilvl w:val="0"/>
          <w:numId w:val="8"/>
        </w:numPr>
        <w:spacing w:before="1" w:line="242" w:lineRule="auto"/>
        <w:ind w:left="1260" w:leftChars="0" w:right="117" w:hanging="420" w:firstLineChars="0"/>
        <w:jc w:val="both"/>
      </w:pPr>
      <w:r>
        <w:rPr>
          <w:rFonts w:hint="default"/>
        </w:rPr>
        <w:t>Comparative study of existing system</w:t>
      </w:r>
      <w:r>
        <w:rPr>
          <w:rFonts w:hint="default"/>
          <w:lang w:val="en-IN"/>
        </w:rPr>
        <w:t>.</w:t>
      </w:r>
    </w:p>
    <w:p>
      <w:pPr>
        <w:pStyle w:val="7"/>
        <w:numPr>
          <w:ilvl w:val="0"/>
          <w:numId w:val="8"/>
        </w:numPr>
        <w:spacing w:before="1" w:line="242" w:lineRule="auto"/>
        <w:ind w:left="1260" w:leftChars="0" w:right="117" w:hanging="420" w:firstLineChars="0"/>
        <w:jc w:val="both"/>
        <w:rPr>
          <w:b w:val="0"/>
          <w:bCs w:val="0"/>
        </w:rPr>
      </w:pPr>
      <w:r>
        <w:rPr>
          <w:rFonts w:hint="default"/>
          <w:b w:val="0"/>
          <w:bCs w:val="0"/>
        </w:rPr>
        <w:t>NLP BASED SERVICE RECOMMENDATION SYSTEM</w:t>
      </w:r>
    </w:p>
    <w:p>
      <w:pPr>
        <w:pStyle w:val="7"/>
        <w:numPr>
          <w:ilvl w:val="0"/>
          <w:numId w:val="8"/>
        </w:numPr>
        <w:spacing w:before="1" w:line="242" w:lineRule="auto"/>
        <w:ind w:left="1260" w:leftChars="0" w:right="117" w:hanging="420" w:firstLineChars="0"/>
        <w:jc w:val="both"/>
        <w:rPr>
          <w:b w:val="0"/>
          <w:bCs w:val="0"/>
        </w:rPr>
      </w:pPr>
      <w:r>
        <w:rPr>
          <w:rFonts w:hint="default"/>
          <w:b w:val="0"/>
          <w:bCs w:val="0"/>
        </w:rPr>
        <w:t>Recommender Systems: An Overview, Research Trends, and Future Directions</w:t>
      </w:r>
    </w:p>
    <w:p>
      <w:pPr>
        <w:pStyle w:val="7"/>
        <w:numPr>
          <w:ilvl w:val="0"/>
          <w:numId w:val="0"/>
        </w:numPr>
        <w:spacing w:before="1" w:line="242" w:lineRule="auto"/>
        <w:ind w:right="117" w:rightChars="0"/>
        <w:jc w:val="both"/>
      </w:pPr>
    </w:p>
    <w:p>
      <w:pPr>
        <w:pStyle w:val="7"/>
        <w:numPr>
          <w:ilvl w:val="0"/>
          <w:numId w:val="0"/>
        </w:numPr>
        <w:spacing w:before="1" w:line="242" w:lineRule="auto"/>
        <w:ind w:right="117" w:rightChars="0"/>
        <w:jc w:val="both"/>
      </w:pPr>
    </w:p>
    <w:p>
      <w:pPr>
        <w:pStyle w:val="7"/>
        <w:numPr>
          <w:ilvl w:val="0"/>
          <w:numId w:val="0"/>
        </w:numPr>
        <w:spacing w:before="1" w:line="242" w:lineRule="auto"/>
        <w:ind w:right="117" w:rightChars="0"/>
        <w:jc w:val="both"/>
      </w:pPr>
    </w:p>
    <w:p>
      <w:pPr>
        <w:pStyle w:val="3"/>
        <w:numPr>
          <w:ilvl w:val="1"/>
          <w:numId w:val="7"/>
        </w:numPr>
        <w:tabs>
          <w:tab w:val="left" w:pos="1200"/>
          <w:tab w:val="left" w:pos="1201"/>
        </w:tabs>
        <w:spacing w:before="79" w:after="0" w:line="240" w:lineRule="auto"/>
        <w:ind w:left="1200" w:right="0" w:hanging="721"/>
        <w:jc w:val="left"/>
      </w:pPr>
      <w:r>
        <w:t>Survey of Technology</w:t>
      </w:r>
    </w:p>
    <w:p>
      <w:pPr>
        <w:pStyle w:val="7"/>
        <w:spacing w:before="8"/>
        <w:rPr>
          <w:b/>
          <w:sz w:val="26"/>
        </w:rPr>
      </w:pPr>
    </w:p>
    <w:p>
      <w:pPr>
        <w:pStyle w:val="7"/>
        <w:ind w:left="480"/>
      </w:pPr>
      <w:r>
        <w:t>Requirement Analysis</w:t>
      </w:r>
    </w:p>
    <w:p>
      <w:pPr>
        <w:pStyle w:val="7"/>
        <w:ind w:left="480"/>
      </w:pPr>
    </w:p>
    <w:p>
      <w:pPr>
        <w:pStyle w:val="7"/>
        <w:numPr>
          <w:ilvl w:val="0"/>
          <w:numId w:val="9"/>
        </w:numPr>
        <w:ind w:left="1260" w:leftChars="0" w:hanging="420" w:firstLineChars="0"/>
      </w:pPr>
      <w:r>
        <w:rPr>
          <w:rFonts w:hint="default"/>
          <w:lang w:val="en-IN"/>
        </w:rPr>
        <w:t>Frontend : HTML, CSS, JavaScript</w:t>
      </w:r>
    </w:p>
    <w:p>
      <w:pPr>
        <w:pStyle w:val="7"/>
        <w:numPr>
          <w:ilvl w:val="0"/>
          <w:numId w:val="9"/>
        </w:numPr>
        <w:ind w:left="1260" w:leftChars="0" w:hanging="420" w:firstLineChars="0"/>
      </w:pPr>
      <w:r>
        <w:rPr>
          <w:rFonts w:hint="default"/>
          <w:lang w:val="en-IN"/>
        </w:rPr>
        <w:t>Backend : Python, Flask, Sklearn, Pandas</w:t>
      </w:r>
    </w:p>
    <w:p>
      <w:pPr>
        <w:pStyle w:val="7"/>
        <w:numPr>
          <w:ilvl w:val="0"/>
          <w:numId w:val="9"/>
        </w:numPr>
        <w:ind w:left="1260" w:leftChars="0" w:hanging="420" w:firstLineChars="0"/>
      </w:pPr>
      <w:r>
        <w:rPr>
          <w:rFonts w:hint="default"/>
          <w:lang w:val="en-IN"/>
        </w:rPr>
        <w:t xml:space="preserve">Libraries used : </w:t>
      </w:r>
    </w:p>
    <w:p>
      <w:pPr>
        <w:pStyle w:val="7"/>
        <w:numPr>
          <w:ilvl w:val="1"/>
          <w:numId w:val="9"/>
        </w:numPr>
        <w:ind w:left="1680" w:leftChars="0" w:hanging="420" w:firstLineChars="0"/>
        <w:rPr>
          <w:rFonts w:hint="default"/>
          <w:lang w:val="en-IN"/>
        </w:rPr>
      </w:pPr>
      <w:r>
        <w:rPr>
          <w:rFonts w:hint="default"/>
          <w:lang w:val="en-IN"/>
        </w:rPr>
        <w:t xml:space="preserve">Flask : </w:t>
      </w:r>
      <w:r>
        <w:t>Flask is a micro web framework written in Python</w:t>
      </w:r>
    </w:p>
    <w:p>
      <w:pPr>
        <w:pStyle w:val="7"/>
        <w:numPr>
          <w:ilvl w:val="1"/>
          <w:numId w:val="9"/>
        </w:numPr>
        <w:ind w:left="1680" w:leftChars="0" w:hanging="420" w:firstLineChars="0"/>
        <w:rPr>
          <w:rFonts w:hint="default"/>
          <w:lang w:val="en-IN"/>
        </w:rPr>
      </w:pPr>
      <w:r>
        <w:rPr>
          <w:rFonts w:hint="default"/>
          <w:lang w:val="en-IN"/>
        </w:rPr>
        <w:t xml:space="preserve">Jinja2 : </w:t>
      </w:r>
      <w:r>
        <w:t>Jinja</w:t>
      </w:r>
      <w:r>
        <w:rPr>
          <w:rFonts w:hint="default"/>
        </w:rPr>
        <w:t> is a fast, expressive, extensible templating engine</w:t>
      </w:r>
    </w:p>
    <w:p>
      <w:pPr>
        <w:pStyle w:val="7"/>
        <w:numPr>
          <w:ilvl w:val="1"/>
          <w:numId w:val="9"/>
        </w:numPr>
        <w:ind w:left="1680" w:leftChars="0" w:hanging="420" w:firstLineChars="0"/>
        <w:rPr>
          <w:rFonts w:hint="default"/>
          <w:lang w:val="en-IN"/>
        </w:rPr>
      </w:pPr>
      <w:r>
        <w:rPr>
          <w:rFonts w:hint="default"/>
          <w:lang w:val="en-IN"/>
        </w:rPr>
        <w:t xml:space="preserve">Numpy : </w:t>
      </w:r>
      <w:r>
        <w:t>NumPy is a library for the Python programming language, adding support for large, multi-dimensional arrays and matrices</w:t>
      </w:r>
    </w:p>
    <w:p>
      <w:pPr>
        <w:pStyle w:val="7"/>
        <w:numPr>
          <w:ilvl w:val="1"/>
          <w:numId w:val="9"/>
        </w:numPr>
        <w:ind w:left="1680" w:leftChars="0" w:hanging="420" w:firstLineChars="0"/>
        <w:rPr>
          <w:rFonts w:hint="default"/>
          <w:lang w:val="en-IN"/>
        </w:rPr>
      </w:pPr>
      <w:r>
        <w:rPr>
          <w:rFonts w:hint="default"/>
          <w:lang w:val="en-IN"/>
        </w:rPr>
        <w:t xml:space="preserve">Openpyxl : </w:t>
      </w:r>
      <w:r>
        <w:t>openpyxl</w:t>
      </w:r>
      <w:r>
        <w:rPr>
          <w:rFonts w:hint="default"/>
        </w:rPr>
        <w:t> is a Python library to read/write Excel 2010 xlsx/xlsm/xltx/xltm files</w:t>
      </w:r>
      <w:r>
        <w:rPr>
          <w:rFonts w:hint="default"/>
          <w:lang w:val="en-IN"/>
        </w:rPr>
        <w:t>.</w:t>
      </w:r>
    </w:p>
    <w:p>
      <w:pPr>
        <w:pStyle w:val="7"/>
        <w:numPr>
          <w:ilvl w:val="1"/>
          <w:numId w:val="9"/>
        </w:numPr>
        <w:ind w:left="1680" w:leftChars="0" w:hanging="420" w:firstLineChars="0"/>
        <w:rPr>
          <w:rFonts w:hint="default"/>
          <w:lang w:val="en-IN"/>
        </w:rPr>
      </w:pPr>
      <w:r>
        <w:rPr>
          <w:rFonts w:hint="default"/>
          <w:lang w:val="en-IN"/>
        </w:rPr>
        <w:t xml:space="preserve">Pandas : </w:t>
      </w:r>
      <w:r>
        <w:rPr>
          <w:rFonts w:hint="default"/>
        </w:rPr>
        <w:t>pandas is a fast, powerful, flexible and easy to use open source data analysis</w:t>
      </w:r>
    </w:p>
    <w:p>
      <w:pPr>
        <w:pStyle w:val="7"/>
        <w:numPr>
          <w:ilvl w:val="1"/>
          <w:numId w:val="9"/>
        </w:numPr>
        <w:ind w:left="1680" w:leftChars="0" w:hanging="420" w:firstLineChars="0"/>
        <w:rPr>
          <w:rFonts w:hint="default"/>
          <w:lang w:val="en-IN"/>
        </w:rPr>
      </w:pPr>
      <w:r>
        <w:rPr>
          <w:rFonts w:hint="default"/>
          <w:lang w:val="en-IN"/>
        </w:rPr>
        <w:t xml:space="preserve">Requests : </w:t>
      </w:r>
      <w:r>
        <w:rPr>
          <w:rFonts w:hint="default"/>
        </w:rPr>
        <w:t>requests library is the de facto standard for making HTTP requests in Python</w:t>
      </w:r>
    </w:p>
    <w:p>
      <w:pPr>
        <w:pStyle w:val="7"/>
        <w:numPr>
          <w:ilvl w:val="1"/>
          <w:numId w:val="9"/>
        </w:numPr>
        <w:ind w:left="1680" w:leftChars="0" w:hanging="420" w:firstLineChars="0"/>
        <w:rPr>
          <w:rFonts w:hint="default"/>
          <w:lang w:val="en-IN"/>
        </w:rPr>
      </w:pPr>
      <w:r>
        <w:rPr>
          <w:rFonts w:hint="default"/>
          <w:lang w:val="en-IN"/>
        </w:rPr>
        <w:t xml:space="preserve">scikit-learn : </w:t>
      </w:r>
      <w:r>
        <w:rPr>
          <w:rFonts w:hint="default"/>
        </w:rPr>
        <w:t>Simple and efficient tools for predictive data analysis</w:t>
      </w:r>
    </w:p>
    <w:p>
      <w:pPr>
        <w:pStyle w:val="7"/>
        <w:numPr>
          <w:ilvl w:val="1"/>
          <w:numId w:val="9"/>
        </w:numPr>
        <w:ind w:left="1680" w:leftChars="0" w:hanging="420" w:firstLineChars="0"/>
        <w:rPr>
          <w:rFonts w:hint="default"/>
          <w:lang w:val="en-IN"/>
        </w:rPr>
      </w:pPr>
      <w:r>
        <w:rPr>
          <w:rFonts w:hint="default"/>
          <w:lang w:val="en-IN"/>
        </w:rPr>
        <w:t xml:space="preserve">Scipy : </w:t>
      </w:r>
      <w:r>
        <w:rPr>
          <w:rFonts w:hint="default"/>
        </w:rPr>
        <w:t>SciPy (pronounced “Sigh Pie”) is a Python-based ecosystem of open-source software for mathematics, science, and engineering</w:t>
      </w:r>
      <w:r>
        <w:rPr>
          <w:rFonts w:hint="default"/>
          <w:lang w:val="en-IN"/>
        </w:rPr>
        <w:t>.</w:t>
      </w:r>
    </w:p>
    <w:p>
      <w:pPr>
        <w:pStyle w:val="7"/>
        <w:numPr>
          <w:ilvl w:val="1"/>
          <w:numId w:val="9"/>
        </w:numPr>
        <w:ind w:left="1680" w:leftChars="0" w:hanging="420" w:firstLineChars="0"/>
        <w:rPr>
          <w:rFonts w:hint="default"/>
          <w:lang w:val="en-IN"/>
        </w:rPr>
      </w:pPr>
      <w:r>
        <w:rPr>
          <w:rFonts w:hint="default"/>
          <w:lang w:val="en-IN"/>
        </w:rPr>
        <w:t>Sklearn : Simple and efficient tools for predictive data analysis</w:t>
      </w:r>
    </w:p>
    <w:p>
      <w:pPr>
        <w:pStyle w:val="7"/>
        <w:numPr>
          <w:ilvl w:val="1"/>
          <w:numId w:val="9"/>
        </w:numPr>
        <w:ind w:left="1680" w:leftChars="0" w:hanging="420" w:firstLineChars="0"/>
        <w:rPr>
          <w:rFonts w:hint="default"/>
          <w:lang w:val="en-IN"/>
        </w:rPr>
      </w:pPr>
      <w:r>
        <w:rPr>
          <w:rFonts w:hint="default"/>
          <w:lang w:val="en-IN"/>
        </w:rPr>
        <w:t>WTForms : WTForms is a flexible forms validation and rendering library for Python web development</w:t>
      </w:r>
    </w:p>
    <w:p>
      <w:pPr>
        <w:pStyle w:val="7"/>
        <w:numPr>
          <w:ilvl w:val="1"/>
          <w:numId w:val="9"/>
        </w:numPr>
        <w:ind w:left="1680" w:leftChars="0" w:hanging="420" w:firstLineChars="0"/>
        <w:rPr>
          <w:rFonts w:hint="default"/>
          <w:lang w:val="en-IN"/>
        </w:rPr>
      </w:pPr>
      <w:r>
        <w:rPr>
          <w:rFonts w:hint="default"/>
          <w:lang w:val="en-IN"/>
        </w:rPr>
        <w:t>Xlrd : xlrd is a library for reading data and formatting information from Excel files in the historical .xls format</w:t>
      </w:r>
    </w:p>
    <w:p>
      <w:pPr>
        <w:pStyle w:val="7"/>
        <w:spacing w:before="74" w:line="242" w:lineRule="auto"/>
        <w:ind w:left="480" w:right="117"/>
        <w:jc w:val="both"/>
        <w:rPr>
          <w:rFonts w:hint="default"/>
          <w:lang w:val="en-IN"/>
        </w:rPr>
      </w:pPr>
    </w:p>
    <w:p>
      <w:pPr>
        <w:pStyle w:val="7"/>
        <w:spacing w:before="7"/>
        <w:rPr>
          <w:sz w:val="27"/>
        </w:rPr>
      </w:pPr>
    </w:p>
    <w:p>
      <w:pPr>
        <w:pStyle w:val="7"/>
        <w:spacing w:before="7"/>
        <w:rPr>
          <w:sz w:val="27"/>
        </w:rPr>
      </w:pPr>
    </w:p>
    <w:p>
      <w:pPr>
        <w:pStyle w:val="7"/>
        <w:spacing w:before="7"/>
        <w:rPr>
          <w:sz w:val="27"/>
        </w:rPr>
      </w:pPr>
    </w:p>
    <w:p>
      <w:pPr>
        <w:pStyle w:val="7"/>
        <w:spacing w:before="7"/>
        <w:rPr>
          <w:sz w:val="27"/>
        </w:rPr>
      </w:pPr>
    </w:p>
    <w:p>
      <w:pPr>
        <w:pStyle w:val="7"/>
        <w:spacing w:before="7"/>
        <w:rPr>
          <w:sz w:val="27"/>
        </w:rPr>
      </w:pPr>
    </w:p>
    <w:p>
      <w:pPr>
        <w:pStyle w:val="3"/>
        <w:numPr>
          <w:ilvl w:val="1"/>
          <w:numId w:val="7"/>
        </w:numPr>
        <w:tabs>
          <w:tab w:val="left" w:pos="1200"/>
          <w:tab w:val="left" w:pos="1201"/>
        </w:tabs>
        <w:spacing w:before="0" w:after="0" w:line="240" w:lineRule="auto"/>
        <w:ind w:left="1200" w:right="0" w:hanging="721"/>
        <w:jc w:val="left"/>
      </w:pPr>
      <w:r>
        <w:t>Technology</w:t>
      </w:r>
      <w:r>
        <w:rPr>
          <w:spacing w:val="-1"/>
        </w:rPr>
        <w:t xml:space="preserve"> </w:t>
      </w:r>
      <w:r>
        <w:t>Used</w:t>
      </w:r>
    </w:p>
    <w:p>
      <w:pPr>
        <w:pStyle w:val="7"/>
        <w:spacing w:before="6"/>
        <w:rPr>
          <w:b/>
          <w:sz w:val="26"/>
        </w:rPr>
      </w:pPr>
    </w:p>
    <w:p>
      <w:pPr>
        <w:pStyle w:val="14"/>
        <w:numPr>
          <w:ilvl w:val="2"/>
          <w:numId w:val="7"/>
        </w:numPr>
        <w:tabs>
          <w:tab w:val="left" w:pos="1201"/>
        </w:tabs>
        <w:spacing w:before="0" w:after="0" w:line="242" w:lineRule="auto"/>
        <w:ind w:left="1200" w:right="118" w:hanging="360"/>
        <w:jc w:val="both"/>
        <w:rPr>
          <w:sz w:val="26"/>
        </w:rPr>
      </w:pPr>
      <w:r>
        <w:rPr>
          <w:sz w:val="24"/>
        </w:rPr>
        <w:t>PYTHON - Python is an interpreted, high-level, general-purpose programming language. Python's design philosophy emphasizes code readability with its notable use of</w:t>
      </w:r>
      <w:r>
        <w:rPr>
          <w:spacing w:val="-27"/>
          <w:sz w:val="24"/>
        </w:rPr>
        <w:t xml:space="preserve"> </w:t>
      </w:r>
      <w:r>
        <w:rPr>
          <w:sz w:val="24"/>
        </w:rPr>
        <w:t>significant whitespace.</w:t>
      </w:r>
      <w:r>
        <w:rPr>
          <w:spacing w:val="-8"/>
          <w:sz w:val="24"/>
        </w:rPr>
        <w:t xml:space="preserve"> </w:t>
      </w:r>
      <w:r>
        <w:rPr>
          <w:sz w:val="24"/>
        </w:rPr>
        <w:t>Its</w:t>
      </w:r>
      <w:r>
        <w:rPr>
          <w:spacing w:val="-10"/>
          <w:sz w:val="24"/>
        </w:rPr>
        <w:t xml:space="preserve"> </w:t>
      </w:r>
      <w:r>
        <w:rPr>
          <w:sz w:val="24"/>
        </w:rPr>
        <w:t>language</w:t>
      </w:r>
      <w:r>
        <w:rPr>
          <w:spacing w:val="-8"/>
          <w:sz w:val="24"/>
        </w:rPr>
        <w:t xml:space="preserve"> </w:t>
      </w:r>
      <w:r>
        <w:rPr>
          <w:sz w:val="24"/>
        </w:rPr>
        <w:t>constructs</w:t>
      </w:r>
      <w:r>
        <w:rPr>
          <w:spacing w:val="-10"/>
          <w:sz w:val="24"/>
        </w:rPr>
        <w:t xml:space="preserve"> </w:t>
      </w:r>
      <w:r>
        <w:rPr>
          <w:sz w:val="24"/>
        </w:rPr>
        <w:t>and</w:t>
      </w:r>
      <w:r>
        <w:rPr>
          <w:spacing w:val="-10"/>
          <w:sz w:val="24"/>
        </w:rPr>
        <w:t xml:space="preserve"> </w:t>
      </w:r>
      <w:r>
        <w:rPr>
          <w:sz w:val="24"/>
        </w:rPr>
        <w:t>object-oriented</w:t>
      </w:r>
      <w:r>
        <w:rPr>
          <w:spacing w:val="-11"/>
          <w:sz w:val="24"/>
        </w:rPr>
        <w:t xml:space="preserve"> </w:t>
      </w:r>
      <w:r>
        <w:rPr>
          <w:sz w:val="24"/>
        </w:rPr>
        <w:t>approach</w:t>
      </w:r>
      <w:r>
        <w:rPr>
          <w:spacing w:val="-12"/>
          <w:sz w:val="24"/>
        </w:rPr>
        <w:t xml:space="preserve"> </w:t>
      </w:r>
      <w:r>
        <w:rPr>
          <w:sz w:val="24"/>
        </w:rPr>
        <w:t>aim</w:t>
      </w:r>
      <w:r>
        <w:rPr>
          <w:spacing w:val="-10"/>
          <w:sz w:val="24"/>
        </w:rPr>
        <w:t xml:space="preserve"> </w:t>
      </w:r>
      <w:r>
        <w:rPr>
          <w:sz w:val="24"/>
        </w:rPr>
        <w:t>to</w:t>
      </w:r>
      <w:r>
        <w:rPr>
          <w:spacing w:val="-9"/>
          <w:sz w:val="24"/>
        </w:rPr>
        <w:t xml:space="preserve"> </w:t>
      </w:r>
      <w:r>
        <w:rPr>
          <w:sz w:val="24"/>
        </w:rPr>
        <w:t>help</w:t>
      </w:r>
      <w:r>
        <w:rPr>
          <w:spacing w:val="-11"/>
          <w:sz w:val="24"/>
        </w:rPr>
        <w:t xml:space="preserve"> </w:t>
      </w:r>
      <w:r>
        <w:rPr>
          <w:sz w:val="24"/>
        </w:rPr>
        <w:t>programmers write clear, logical code for small and large-scale projects. Python is dynamically typed AND supports multiple programming paradigms, including procedural, object-oriented, and functional</w:t>
      </w:r>
      <w:r>
        <w:rPr>
          <w:spacing w:val="-1"/>
          <w:sz w:val="24"/>
        </w:rPr>
        <w:t xml:space="preserve"> </w:t>
      </w:r>
      <w:r>
        <w:rPr>
          <w:sz w:val="24"/>
        </w:rPr>
        <w:t>programming.</w:t>
      </w:r>
    </w:p>
    <w:p>
      <w:pPr>
        <w:pStyle w:val="7"/>
        <w:spacing w:before="9"/>
        <w:rPr>
          <w:sz w:val="25"/>
        </w:rPr>
      </w:pPr>
    </w:p>
    <w:p>
      <w:pPr>
        <w:pStyle w:val="14"/>
        <w:numPr>
          <w:ilvl w:val="2"/>
          <w:numId w:val="7"/>
        </w:numPr>
        <w:tabs>
          <w:tab w:val="left" w:pos="1201"/>
        </w:tabs>
        <w:spacing w:before="1" w:after="0" w:line="242" w:lineRule="auto"/>
        <w:ind w:left="1200" w:right="115" w:hanging="360"/>
        <w:jc w:val="both"/>
        <w:rPr>
          <w:sz w:val="24"/>
        </w:rPr>
      </w:pPr>
      <w:r>
        <w:rPr>
          <w:sz w:val="24"/>
        </w:rPr>
        <w:t>MACHINE LEARNING - Machine learning is the scientific study of algorithms and statistical models that computer systems use in order to perform a specific task</w:t>
      </w:r>
      <w:r>
        <w:rPr>
          <w:spacing w:val="-15"/>
          <w:sz w:val="24"/>
        </w:rPr>
        <w:t xml:space="preserve"> </w:t>
      </w:r>
      <w:r>
        <w:rPr>
          <w:sz w:val="24"/>
        </w:rPr>
        <w:t>effectively without</w:t>
      </w:r>
      <w:r>
        <w:rPr>
          <w:spacing w:val="-7"/>
          <w:sz w:val="24"/>
        </w:rPr>
        <w:t xml:space="preserve"> </w:t>
      </w:r>
      <w:r>
        <w:rPr>
          <w:sz w:val="24"/>
        </w:rPr>
        <w:t>using</w:t>
      </w:r>
      <w:r>
        <w:rPr>
          <w:spacing w:val="-6"/>
          <w:sz w:val="24"/>
        </w:rPr>
        <w:t xml:space="preserve"> </w:t>
      </w:r>
      <w:r>
        <w:rPr>
          <w:sz w:val="24"/>
        </w:rPr>
        <w:t>explicit</w:t>
      </w:r>
      <w:r>
        <w:rPr>
          <w:spacing w:val="-6"/>
          <w:sz w:val="24"/>
        </w:rPr>
        <w:t xml:space="preserve"> </w:t>
      </w:r>
      <w:r>
        <w:rPr>
          <w:sz w:val="24"/>
        </w:rPr>
        <w:t>instructions,</w:t>
      </w:r>
      <w:r>
        <w:rPr>
          <w:spacing w:val="-6"/>
          <w:sz w:val="24"/>
        </w:rPr>
        <w:t xml:space="preserve"> </w:t>
      </w:r>
      <w:r>
        <w:rPr>
          <w:sz w:val="24"/>
        </w:rPr>
        <w:t>relying</w:t>
      </w:r>
      <w:r>
        <w:rPr>
          <w:spacing w:val="-9"/>
          <w:sz w:val="24"/>
        </w:rPr>
        <w:t xml:space="preserve"> </w:t>
      </w:r>
      <w:r>
        <w:rPr>
          <w:sz w:val="24"/>
        </w:rPr>
        <w:t>on</w:t>
      </w:r>
      <w:r>
        <w:rPr>
          <w:spacing w:val="-4"/>
          <w:sz w:val="24"/>
        </w:rPr>
        <w:t xml:space="preserve"> </w:t>
      </w:r>
      <w:r>
        <w:rPr>
          <w:sz w:val="24"/>
        </w:rPr>
        <w:t>patterns</w:t>
      </w:r>
      <w:r>
        <w:rPr>
          <w:spacing w:val="-7"/>
          <w:sz w:val="24"/>
        </w:rPr>
        <w:t xml:space="preserve"> </w:t>
      </w:r>
      <w:r>
        <w:rPr>
          <w:sz w:val="24"/>
        </w:rPr>
        <w:t>and</w:t>
      </w:r>
      <w:r>
        <w:rPr>
          <w:spacing w:val="-4"/>
          <w:sz w:val="24"/>
        </w:rPr>
        <w:t xml:space="preserve"> </w:t>
      </w:r>
      <w:r>
        <w:rPr>
          <w:sz w:val="24"/>
        </w:rPr>
        <w:t>inference</w:t>
      </w:r>
      <w:r>
        <w:rPr>
          <w:spacing w:val="-5"/>
          <w:sz w:val="24"/>
        </w:rPr>
        <w:t xml:space="preserve"> </w:t>
      </w:r>
      <w:r>
        <w:rPr>
          <w:sz w:val="24"/>
        </w:rPr>
        <w:t>instead.</w:t>
      </w:r>
      <w:r>
        <w:rPr>
          <w:spacing w:val="-2"/>
          <w:sz w:val="24"/>
        </w:rPr>
        <w:t xml:space="preserve"> </w:t>
      </w:r>
      <w:r>
        <w:rPr>
          <w:sz w:val="24"/>
        </w:rPr>
        <w:t>It</w:t>
      </w:r>
      <w:r>
        <w:rPr>
          <w:spacing w:val="-6"/>
          <w:sz w:val="24"/>
        </w:rPr>
        <w:t xml:space="preserve"> </w:t>
      </w:r>
      <w:r>
        <w:rPr>
          <w:sz w:val="24"/>
        </w:rPr>
        <w:t>is</w:t>
      </w:r>
      <w:r>
        <w:rPr>
          <w:spacing w:val="-6"/>
          <w:sz w:val="24"/>
        </w:rPr>
        <w:t xml:space="preserve"> </w:t>
      </w:r>
      <w:r>
        <w:rPr>
          <w:sz w:val="24"/>
        </w:rPr>
        <w:t>seen</w:t>
      </w:r>
      <w:r>
        <w:rPr>
          <w:spacing w:val="-4"/>
          <w:sz w:val="24"/>
        </w:rPr>
        <w:t xml:space="preserve"> </w:t>
      </w:r>
      <w:r>
        <w:rPr>
          <w:sz w:val="24"/>
        </w:rPr>
        <w:t>as</w:t>
      </w:r>
      <w:r>
        <w:rPr>
          <w:spacing w:val="-4"/>
          <w:sz w:val="24"/>
        </w:rPr>
        <w:t xml:space="preserve"> </w:t>
      </w:r>
      <w:r>
        <w:rPr>
          <w:sz w:val="24"/>
        </w:rPr>
        <w:t>a subset of artificial intelligence. Machine learning algorithms build a mathematical model based on sample data, known as "training data", in order to make predictions or decisions without being explicitly</w:t>
      </w:r>
      <w:r>
        <w:rPr>
          <w:spacing w:val="-10"/>
          <w:sz w:val="24"/>
        </w:rPr>
        <w:t xml:space="preserve"> </w:t>
      </w:r>
      <w:r>
        <w:rPr>
          <w:sz w:val="24"/>
        </w:rPr>
        <w:t>told.</w:t>
      </w:r>
    </w:p>
    <w:p>
      <w:pPr>
        <w:spacing w:after="0" w:line="242" w:lineRule="auto"/>
        <w:jc w:val="both"/>
        <w:rPr>
          <w:sz w:val="24"/>
        </w:rPr>
        <w:sectPr>
          <w:pgSz w:w="12240" w:h="15840"/>
          <w:pgMar w:top="136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79"/>
        <w:ind w:left="1273" w:right="918" w:firstLine="0"/>
        <w:jc w:val="center"/>
      </w:pPr>
      <w:r>
        <w:t>Chapter 4: Description of the methodology/approach.</w:t>
      </w:r>
    </w:p>
    <w:p>
      <w:pPr>
        <w:pStyle w:val="7"/>
        <w:rPr>
          <w:b/>
          <w:sz w:val="26"/>
        </w:rPr>
      </w:pPr>
    </w:p>
    <w:p>
      <w:pPr>
        <w:pStyle w:val="7"/>
        <w:spacing w:before="7"/>
        <w:rPr>
          <w:b/>
          <w:sz w:val="26"/>
        </w:rPr>
      </w:pPr>
    </w:p>
    <w:p>
      <w:pPr>
        <w:pStyle w:val="7"/>
        <w:spacing w:before="7"/>
        <w:rPr>
          <w:b/>
          <w:sz w:val="26"/>
        </w:rPr>
      </w:pPr>
    </w:p>
    <w:p>
      <w:pPr>
        <w:pStyle w:val="14"/>
        <w:numPr>
          <w:ilvl w:val="1"/>
          <w:numId w:val="10"/>
        </w:numPr>
        <w:tabs>
          <w:tab w:val="left" w:pos="1200"/>
          <w:tab w:val="left" w:pos="1201"/>
        </w:tabs>
        <w:spacing w:before="0" w:after="0" w:line="240" w:lineRule="auto"/>
        <w:ind w:left="1200" w:right="0" w:hanging="721"/>
        <w:jc w:val="left"/>
        <w:rPr>
          <w:b/>
          <w:sz w:val="24"/>
        </w:rPr>
      </w:pPr>
      <w:r>
        <w:rPr>
          <w:b/>
          <w:sz w:val="24"/>
        </w:rPr>
        <w:t>Methodological</w:t>
      </w:r>
      <w:r>
        <w:rPr>
          <w:b/>
          <w:spacing w:val="-1"/>
          <w:sz w:val="24"/>
        </w:rPr>
        <w:t xml:space="preserve"> </w:t>
      </w:r>
      <w:r>
        <w:rPr>
          <w:b/>
          <w:sz w:val="24"/>
        </w:rPr>
        <w:t>approach</w:t>
      </w:r>
    </w:p>
    <w:p>
      <w:pPr>
        <w:pStyle w:val="14"/>
        <w:numPr>
          <w:ilvl w:val="0"/>
          <w:numId w:val="0"/>
        </w:numPr>
        <w:tabs>
          <w:tab w:val="left" w:pos="1200"/>
          <w:tab w:val="left" w:pos="1201"/>
        </w:tabs>
        <w:spacing w:before="0" w:after="0" w:line="240" w:lineRule="auto"/>
        <w:ind w:left="479" w:leftChars="0" w:right="0" w:rightChars="0"/>
        <w:jc w:val="left"/>
        <w:rPr>
          <w:b/>
          <w:sz w:val="24"/>
        </w:rPr>
      </w:pPr>
    </w:p>
    <w:p>
      <w:pPr>
        <w:pStyle w:val="14"/>
        <w:numPr>
          <w:ilvl w:val="0"/>
          <w:numId w:val="0"/>
        </w:numPr>
        <w:tabs>
          <w:tab w:val="left" w:pos="1200"/>
          <w:tab w:val="left" w:pos="1201"/>
        </w:tabs>
        <w:spacing w:before="0" w:after="0" w:line="240" w:lineRule="auto"/>
        <w:ind w:left="479" w:leftChars="0" w:right="0" w:rightChars="0"/>
        <w:jc w:val="center"/>
        <w:rPr>
          <w:rFonts w:hint="default"/>
          <w:b/>
          <w:sz w:val="24"/>
          <w:lang w:val="en-IN"/>
        </w:rPr>
      </w:pPr>
      <w:r>
        <w:rPr>
          <w:rFonts w:hint="default"/>
          <w:b/>
          <w:sz w:val="24"/>
          <w:bdr w:val="single" w:sz="4" w:space="0"/>
          <w:lang w:val="en-IN"/>
        </w:rPr>
        <w:drawing>
          <wp:inline distT="0" distB="0" distL="114300" distR="114300">
            <wp:extent cx="5895975" cy="3037205"/>
            <wp:effectExtent l="0" t="0" r="9525" b="10795"/>
            <wp:docPr id="2" name="Picture 2" descr="architecture_rec_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chitecture_rec_sys"/>
                    <pic:cNvPicPr>
                      <a:picLocks noChangeAspect="1"/>
                    </pic:cNvPicPr>
                  </pic:nvPicPr>
                  <pic:blipFill>
                    <a:blip r:embed="rId8"/>
                    <a:stretch>
                      <a:fillRect/>
                    </a:stretch>
                  </pic:blipFill>
                  <pic:spPr>
                    <a:xfrm>
                      <a:off x="0" y="0"/>
                      <a:ext cx="5895975" cy="3037205"/>
                    </a:xfrm>
                    <a:prstGeom prst="rect">
                      <a:avLst/>
                    </a:prstGeom>
                  </pic:spPr>
                </pic:pic>
              </a:graphicData>
            </a:graphic>
          </wp:inline>
        </w:drawing>
      </w:r>
    </w:p>
    <w:p>
      <w:pPr>
        <w:pStyle w:val="7"/>
        <w:spacing w:before="10"/>
        <w:rPr>
          <w:b/>
          <w:sz w:val="10"/>
        </w:rPr>
      </w:pPr>
    </w:p>
    <w:p>
      <w:pPr>
        <w:spacing w:before="0"/>
        <w:ind w:left="1281" w:right="918" w:firstLine="0"/>
        <w:jc w:val="center"/>
        <w:rPr>
          <w:b/>
          <w:sz w:val="16"/>
        </w:rPr>
      </w:pPr>
      <w:r>
        <w:rPr>
          <w:b/>
          <w:sz w:val="16"/>
        </w:rPr>
        <w:t>Fig: 1 System Diagram for Proposed Method</w:t>
      </w:r>
    </w:p>
    <w:p>
      <w:pPr>
        <w:pStyle w:val="7"/>
        <w:spacing w:before="8"/>
        <w:rPr>
          <w:b/>
          <w:sz w:val="26"/>
        </w:rPr>
      </w:pPr>
    </w:p>
    <w:p>
      <w:pPr>
        <w:pStyle w:val="7"/>
        <w:spacing w:before="138" w:line="242" w:lineRule="auto"/>
        <w:ind w:left="490" w:right="118" w:hanging="10"/>
        <w:jc w:val="both"/>
        <w:rPr>
          <w:rFonts w:hint="default"/>
          <w:lang w:val="en-IN"/>
        </w:rPr>
      </w:pPr>
      <w:r>
        <w:t>In</w:t>
      </w:r>
      <w:r>
        <w:rPr>
          <w:spacing w:val="-14"/>
        </w:rPr>
        <w:t xml:space="preserve"> </w:t>
      </w:r>
      <w:r>
        <w:t>the</w:t>
      </w:r>
      <w:r>
        <w:rPr>
          <w:spacing w:val="-13"/>
        </w:rPr>
        <w:t xml:space="preserve"> </w:t>
      </w:r>
      <w:r>
        <w:t>approach</w:t>
      </w:r>
      <w:r>
        <w:rPr>
          <w:spacing w:val="-15"/>
        </w:rPr>
        <w:t xml:space="preserve"> </w:t>
      </w:r>
      <w:r>
        <w:t>shown,</w:t>
      </w:r>
      <w:r>
        <w:rPr>
          <w:rFonts w:hint="default"/>
          <w:lang w:val="en-IN"/>
        </w:rPr>
        <w:t xml:space="preserve"> the primary focus is to prepare the good quality of data by reducing Data Sparsity using NLP techniques and eventually increase the accuracy of recommendation system.</w:t>
      </w:r>
    </w:p>
    <w:p>
      <w:pPr>
        <w:pStyle w:val="7"/>
        <w:spacing w:before="138" w:line="242" w:lineRule="auto"/>
        <w:ind w:left="490" w:right="118" w:hanging="10"/>
        <w:jc w:val="both"/>
        <w:rPr>
          <w:rFonts w:hint="default"/>
          <w:lang w:val="en-IN"/>
        </w:rPr>
      </w:pPr>
    </w:p>
    <w:p>
      <w:pPr>
        <w:pStyle w:val="7"/>
        <w:spacing w:before="138" w:line="242" w:lineRule="auto"/>
        <w:ind w:left="490" w:right="118" w:hanging="10"/>
        <w:jc w:val="center"/>
        <w:rPr>
          <w:sz w:val="10"/>
          <w:szCs w:val="10"/>
        </w:rPr>
      </w:pPr>
      <w:r>
        <w:rPr>
          <w:bdr w:val="single" w:sz="4" w:space="0"/>
        </w:rPr>
        <w:drawing>
          <wp:inline distT="0" distB="0" distL="114300" distR="114300">
            <wp:extent cx="4276725" cy="1571625"/>
            <wp:effectExtent l="0" t="0" r="952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276725" cy="1571625"/>
                    </a:xfrm>
                    <a:prstGeom prst="rect">
                      <a:avLst/>
                    </a:prstGeom>
                    <a:noFill/>
                    <a:ln>
                      <a:noFill/>
                    </a:ln>
                  </pic:spPr>
                </pic:pic>
              </a:graphicData>
            </a:graphic>
          </wp:inline>
        </w:drawing>
      </w:r>
      <w:r>
        <w:br w:type="textWrapping"/>
      </w:r>
    </w:p>
    <w:p>
      <w:pPr>
        <w:spacing w:before="0"/>
        <w:ind w:left="1281" w:right="918" w:firstLine="0"/>
        <w:jc w:val="center"/>
        <w:rPr>
          <w:rFonts w:hint="default"/>
          <w:b/>
          <w:sz w:val="16"/>
          <w:lang w:val="en-IN"/>
        </w:rPr>
      </w:pPr>
      <w:r>
        <w:rPr>
          <w:rFonts w:hint="default"/>
          <w:b/>
          <w:sz w:val="16"/>
          <w:lang w:val="en-IN"/>
        </w:rPr>
        <w:t>Fig: 2 Item-to-item filtering matrix</w:t>
      </w:r>
    </w:p>
    <w:p>
      <w:pPr>
        <w:pStyle w:val="7"/>
        <w:spacing w:before="138" w:line="242" w:lineRule="auto"/>
        <w:ind w:right="118"/>
        <w:jc w:val="both"/>
        <w:rPr>
          <w:rFonts w:hint="default"/>
          <w:lang w:val="en-IN"/>
        </w:rPr>
      </w:pPr>
    </w:p>
    <w:p>
      <w:pPr>
        <w:pStyle w:val="7"/>
        <w:spacing w:before="138" w:line="242" w:lineRule="auto"/>
        <w:ind w:left="490" w:right="118" w:hanging="10"/>
        <w:jc w:val="both"/>
        <w:rPr>
          <w:rFonts w:hint="default"/>
          <w:lang w:val="en-IN"/>
        </w:rPr>
      </w:pPr>
      <w:r>
        <w:rPr>
          <w:rFonts w:hint="default"/>
          <w:lang w:val="en-IN"/>
        </w:rPr>
        <w:t>In this project, Onlick(button click) is the event upon which Products are recommended on UI, but in other e-commerce website, pageload is the event upon which other products are recommended.</w:t>
      </w:r>
    </w:p>
    <w:p>
      <w:pPr>
        <w:pStyle w:val="7"/>
        <w:spacing w:before="138" w:line="242" w:lineRule="auto"/>
        <w:ind w:right="118"/>
        <w:jc w:val="both"/>
        <w:rPr>
          <w:rFonts w:hint="default"/>
          <w:lang w:val="en-IN"/>
        </w:rPr>
        <w:sectPr>
          <w:pgSz w:w="12240" w:h="15840"/>
          <w:pgMar w:top="136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1"/>
          <w:numId w:val="10"/>
        </w:numPr>
        <w:tabs>
          <w:tab w:val="left" w:pos="1560"/>
          <w:tab w:val="left" w:pos="1561"/>
        </w:tabs>
        <w:spacing w:before="79" w:after="0" w:line="240" w:lineRule="auto"/>
        <w:ind w:left="1560" w:right="0" w:hanging="1081"/>
        <w:jc w:val="left"/>
      </w:pPr>
      <w:r>
        <w:t>Planning and</w:t>
      </w:r>
      <w:r>
        <w:rPr>
          <w:spacing w:val="-3"/>
        </w:rPr>
        <w:t xml:space="preserve"> </w:t>
      </w:r>
      <w:r>
        <w:t>Scheduling</w:t>
      </w:r>
    </w:p>
    <w:p>
      <w:pPr>
        <w:pStyle w:val="7"/>
        <w:spacing w:before="4"/>
        <w:rPr>
          <w:b/>
          <w:sz w:val="9"/>
        </w:rPr>
      </w:pPr>
    </w:p>
    <w:p>
      <w:pPr>
        <w:pStyle w:val="7"/>
        <w:spacing w:before="4"/>
        <w:jc w:val="center"/>
        <w:rPr>
          <w:b/>
          <w:sz w:val="9"/>
        </w:rPr>
      </w:pPr>
      <w:r>
        <w:rPr>
          <w:rFonts w:ascii="SimSun" w:hAnsi="SimSun" w:eastAsia="SimSun" w:cs="SimSun"/>
          <w:sz w:val="24"/>
          <w:szCs w:val="24"/>
        </w:rPr>
        <w:drawing>
          <wp:inline distT="0" distB="0" distL="114300" distR="114300">
            <wp:extent cx="5476240" cy="3639185"/>
            <wp:effectExtent l="0" t="0" r="10160" b="1841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0"/>
                    <a:stretch>
                      <a:fillRect/>
                    </a:stretch>
                  </pic:blipFill>
                  <pic:spPr>
                    <a:xfrm>
                      <a:off x="0" y="0"/>
                      <a:ext cx="5476240" cy="3639185"/>
                    </a:xfrm>
                    <a:prstGeom prst="rect">
                      <a:avLst/>
                    </a:prstGeom>
                    <a:noFill/>
                    <a:ln w="9525">
                      <a:noFill/>
                    </a:ln>
                  </pic:spPr>
                </pic:pic>
              </a:graphicData>
            </a:graphic>
          </wp:inline>
        </w:drawing>
      </w:r>
    </w:p>
    <w:p>
      <w:pPr>
        <w:spacing w:before="170"/>
        <w:ind w:left="1276" w:right="918" w:firstLine="0"/>
        <w:jc w:val="center"/>
        <w:rPr>
          <w:sz w:val="20"/>
        </w:rPr>
      </w:pPr>
      <w:r>
        <w:rPr>
          <w:sz w:val="20"/>
        </w:rPr>
        <w:t xml:space="preserve">Fig 3. </w:t>
      </w:r>
      <w:r>
        <w:rPr>
          <w:rFonts w:hint="default"/>
          <w:sz w:val="20"/>
          <w:lang w:val="en-IN"/>
        </w:rPr>
        <w:t>FLOW</w:t>
      </w:r>
      <w:r>
        <w:rPr>
          <w:sz w:val="20"/>
        </w:rPr>
        <w:t>CHART</w:t>
      </w:r>
    </w:p>
    <w:p>
      <w:pPr>
        <w:pStyle w:val="7"/>
        <w:rPr>
          <w:sz w:val="22"/>
        </w:rPr>
      </w:pPr>
    </w:p>
    <w:p>
      <w:pPr>
        <w:pStyle w:val="7"/>
        <w:spacing w:before="5"/>
        <w:rPr>
          <w:sz w:val="27"/>
        </w:rPr>
      </w:pPr>
    </w:p>
    <w:p>
      <w:pPr>
        <w:pStyle w:val="7"/>
        <w:spacing w:before="5"/>
        <w:rPr>
          <w:sz w:val="27"/>
        </w:rPr>
      </w:pPr>
    </w:p>
    <w:p>
      <w:pPr>
        <w:pStyle w:val="3"/>
        <w:numPr>
          <w:ilvl w:val="1"/>
          <w:numId w:val="10"/>
        </w:numPr>
        <w:tabs>
          <w:tab w:val="left" w:pos="1200"/>
          <w:tab w:val="left" w:pos="1201"/>
        </w:tabs>
        <w:spacing w:before="0" w:after="0" w:line="240" w:lineRule="auto"/>
        <w:ind w:left="1200" w:right="0" w:hanging="721"/>
        <w:jc w:val="left"/>
      </w:pPr>
      <w:r>
        <w:rPr>
          <w:rFonts w:hint="default"/>
        </w:rPr>
        <w:t>User Interface</w:t>
      </w:r>
    </w:p>
    <w:p>
      <w:pPr>
        <w:rPr>
          <w:rFonts w:hint="default"/>
          <w:lang w:val="en-IN"/>
        </w:rPr>
      </w:pPr>
    </w:p>
    <w:p>
      <w:pPr>
        <w:jc w:val="center"/>
      </w:pPr>
      <w:r>
        <w:rPr>
          <w:bdr w:val="single" w:sz="4" w:space="0"/>
        </w:rPr>
        <w:drawing>
          <wp:inline distT="0" distB="0" distL="114300" distR="114300">
            <wp:extent cx="5309870" cy="2524760"/>
            <wp:effectExtent l="0" t="0" r="508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309870" cy="2524760"/>
                    </a:xfrm>
                    <a:prstGeom prst="rect">
                      <a:avLst/>
                    </a:prstGeom>
                    <a:noFill/>
                    <a:ln>
                      <a:noFill/>
                    </a:ln>
                  </pic:spPr>
                </pic:pic>
              </a:graphicData>
            </a:graphic>
          </wp:inline>
        </w:drawing>
      </w:r>
    </w:p>
    <w:p>
      <w:pPr>
        <w:jc w:val="center"/>
        <w:rPr>
          <w:sz w:val="30"/>
          <w:szCs w:val="30"/>
          <w:bdr w:val="single" w:sz="4" w:space="0"/>
        </w:rPr>
      </w:pPr>
    </w:p>
    <w:p>
      <w:pPr>
        <w:jc w:val="center"/>
      </w:pPr>
      <w:r>
        <w:rPr>
          <w:sz w:val="30"/>
          <w:szCs w:val="30"/>
          <w:bdr w:val="single" w:sz="4" w:space="0"/>
        </w:rPr>
        <w:drawing>
          <wp:inline distT="0" distB="0" distL="114300" distR="114300">
            <wp:extent cx="5561330" cy="3127375"/>
            <wp:effectExtent l="0" t="0" r="1270" b="1587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561330" cy="3127375"/>
                    </a:xfrm>
                    <a:prstGeom prst="rect">
                      <a:avLst/>
                    </a:prstGeom>
                    <a:noFill/>
                    <a:ln>
                      <a:noFill/>
                    </a:ln>
                  </pic:spPr>
                </pic:pic>
              </a:graphicData>
            </a:graphic>
          </wp:inline>
        </w:drawing>
      </w:r>
    </w:p>
    <w:p>
      <w:pPr>
        <w:jc w:val="center"/>
      </w:pPr>
    </w:p>
    <w:p>
      <w:pPr>
        <w:jc w:val="center"/>
        <w:rPr>
          <w:rFonts w:hint="default"/>
          <w:lang w:val="en-IN"/>
        </w:rPr>
      </w:pPr>
      <w:r>
        <w:rPr>
          <w:b w:val="0"/>
          <w:bCs w:val="0"/>
          <w:u w:val="none"/>
          <w:bdr w:val="single" w:sz="4" w:space="0"/>
        </w:rPr>
        <w:drawing>
          <wp:inline distT="0" distB="0" distL="114300" distR="114300">
            <wp:extent cx="5516880" cy="2560955"/>
            <wp:effectExtent l="0" t="0" r="7620"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516880" cy="2560955"/>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numPr>
          <w:ilvl w:val="1"/>
          <w:numId w:val="10"/>
        </w:numPr>
        <w:tabs>
          <w:tab w:val="left" w:pos="1200"/>
          <w:tab w:val="left" w:pos="1201"/>
        </w:tabs>
        <w:spacing w:before="0" w:after="0" w:line="240" w:lineRule="auto"/>
        <w:ind w:left="1200" w:right="0" w:hanging="721"/>
        <w:jc w:val="left"/>
      </w:pPr>
      <w:r>
        <w:t>Coding details</w:t>
      </w:r>
    </w:p>
    <w:p>
      <w:pPr>
        <w:pStyle w:val="7"/>
        <w:spacing w:before="11"/>
        <w:rPr>
          <w:rFonts w:hint="default"/>
          <w:b/>
          <w:lang w:val="en-IN"/>
        </w:rPr>
      </w:pPr>
    </w:p>
    <w:p>
      <w:pPr>
        <w:pStyle w:val="7"/>
        <w:spacing w:before="138" w:line="242" w:lineRule="auto"/>
        <w:ind w:left="490" w:right="118" w:hanging="10"/>
        <w:jc w:val="both"/>
        <w:rPr>
          <w:rFonts w:hint="default"/>
          <w:lang w:val="en-IN"/>
        </w:rPr>
      </w:pPr>
    </w:p>
    <w:p>
      <w:pPr>
        <w:spacing w:after="0"/>
        <w:jc w:val="center"/>
        <w:rPr>
          <w:bdr w:val="single" w:sz="4" w:space="0"/>
        </w:rPr>
      </w:pPr>
      <w:r>
        <w:rPr>
          <w:bdr w:val="single" w:sz="4" w:space="0"/>
        </w:rPr>
        <w:drawing>
          <wp:inline distT="0" distB="0" distL="114300" distR="114300">
            <wp:extent cx="5358765" cy="3260725"/>
            <wp:effectExtent l="0" t="0" r="13335" b="158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5358765" cy="3260725"/>
                    </a:xfrm>
                    <a:prstGeom prst="rect">
                      <a:avLst/>
                    </a:prstGeom>
                    <a:noFill/>
                    <a:ln>
                      <a:noFill/>
                    </a:ln>
                  </pic:spPr>
                </pic:pic>
              </a:graphicData>
            </a:graphic>
          </wp:inline>
        </w:drawing>
      </w:r>
    </w:p>
    <w:p>
      <w:pPr>
        <w:spacing w:before="0"/>
        <w:ind w:left="1281" w:right="918" w:firstLine="0"/>
        <w:jc w:val="center"/>
        <w:rPr>
          <w:rFonts w:hint="default"/>
          <w:b/>
          <w:sz w:val="16"/>
          <w:lang w:val="en-IN"/>
        </w:rPr>
      </w:pPr>
    </w:p>
    <w:p>
      <w:pPr>
        <w:spacing w:before="0"/>
        <w:ind w:left="1281" w:right="918" w:firstLine="0"/>
        <w:jc w:val="center"/>
        <w:rPr>
          <w:rFonts w:hint="default"/>
          <w:b/>
          <w:sz w:val="16"/>
          <w:lang w:val="en-IN"/>
        </w:rPr>
      </w:pPr>
      <w:r>
        <w:rPr>
          <w:rFonts w:hint="default"/>
          <w:b/>
          <w:sz w:val="16"/>
          <w:lang w:val="en-IN"/>
        </w:rPr>
        <w:t>Project Structure</w:t>
      </w:r>
    </w:p>
    <w:p>
      <w:pPr>
        <w:spacing w:after="0"/>
        <w:rPr>
          <w:rFonts w:hint="default"/>
          <w:lang w:val="en-IN"/>
        </w:rPr>
      </w:pPr>
      <w:r>
        <w:rPr>
          <w:rFonts w:hint="default"/>
          <w:lang w:val="en-IN"/>
        </w:rPr>
        <w:tab/>
      </w:r>
    </w:p>
    <w:p>
      <w:pPr>
        <w:spacing w:after="0"/>
        <w:rPr>
          <w:rFonts w:hint="default"/>
          <w:lang w:val="en-IN"/>
        </w:rPr>
      </w:pPr>
    </w:p>
    <w:p>
      <w:pPr>
        <w:pStyle w:val="7"/>
        <w:spacing w:before="138" w:line="242" w:lineRule="auto"/>
        <w:ind w:left="490" w:right="118" w:hanging="10"/>
        <w:jc w:val="left"/>
        <w:rPr>
          <w:rFonts w:hint="default"/>
          <w:lang w:val="en-IN"/>
        </w:rPr>
      </w:pPr>
      <w:r>
        <w:rPr>
          <w:rFonts w:hint="default"/>
          <w:b/>
          <w:bCs/>
          <w:lang w:val="en-IN"/>
        </w:rPr>
        <w:t xml:space="preserve">All code is been stored on github : </w:t>
      </w:r>
      <w:r>
        <w:rPr>
          <w:rFonts w:hint="default"/>
          <w:b/>
          <w:bCs/>
          <w:i/>
          <w:iCs/>
          <w:color w:val="0B009C"/>
          <w:u w:val="single"/>
          <w:lang w:val="en-IN"/>
        </w:rPr>
        <w:fldChar w:fldCharType="begin"/>
      </w:r>
      <w:r>
        <w:rPr>
          <w:rFonts w:hint="default"/>
          <w:b/>
          <w:bCs/>
          <w:i/>
          <w:iCs/>
          <w:color w:val="0B009C"/>
          <w:u w:val="single"/>
          <w:lang w:val="en-IN"/>
        </w:rPr>
        <w:instrText xml:space="preserve"> HYPERLINK "https://github.com/vishalkashyap95/recommendation_engine_item_to_item.git" </w:instrText>
      </w:r>
      <w:r>
        <w:rPr>
          <w:rFonts w:hint="default"/>
          <w:b/>
          <w:bCs/>
          <w:i/>
          <w:iCs/>
          <w:color w:val="0B009C"/>
          <w:u w:val="single"/>
          <w:lang w:val="en-IN"/>
        </w:rPr>
        <w:fldChar w:fldCharType="separate"/>
      </w:r>
      <w:r>
        <w:rPr>
          <w:rFonts w:hint="default"/>
          <w:b/>
          <w:bCs/>
          <w:i/>
          <w:iCs/>
          <w:color w:val="0B009C"/>
          <w:u w:val="single"/>
          <w:lang w:val="en-IN"/>
        </w:rPr>
        <w:t>https://github.com/vishalkashyap95/recommendation_engine_item_to_item.git</w:t>
      </w:r>
      <w:r>
        <w:rPr>
          <w:rFonts w:hint="default"/>
          <w:b/>
          <w:bCs/>
          <w:i/>
          <w:iCs/>
          <w:color w:val="0B009C"/>
          <w:u w:val="single"/>
          <w:lang w:val="en-IN"/>
        </w:rPr>
        <w:fldChar w:fldCharType="end"/>
      </w:r>
    </w:p>
    <w:p>
      <w:pPr>
        <w:pStyle w:val="7"/>
        <w:numPr>
          <w:ilvl w:val="0"/>
          <w:numId w:val="11"/>
        </w:numPr>
        <w:spacing w:before="138" w:line="242" w:lineRule="auto"/>
        <w:ind w:left="420" w:leftChars="0" w:right="118" w:hanging="420" w:firstLineChars="0"/>
        <w:jc w:val="both"/>
        <w:rPr>
          <w:rFonts w:hint="default"/>
          <w:lang w:val="en-IN"/>
        </w:rPr>
      </w:pPr>
      <w:r>
        <w:rPr>
          <w:rFonts w:hint="default"/>
          <w:b w:val="0"/>
          <w:bCs w:val="0"/>
          <w:lang w:val="en-IN"/>
        </w:rPr>
        <w:t>templates - This folder contains the static UI pages(index.html, error_template.html, recommend_template.html)</w:t>
      </w:r>
    </w:p>
    <w:p>
      <w:pPr>
        <w:pStyle w:val="7"/>
        <w:numPr>
          <w:ilvl w:val="0"/>
          <w:numId w:val="0"/>
        </w:numPr>
        <w:spacing w:before="138" w:line="242" w:lineRule="auto"/>
        <w:ind w:leftChars="0" w:right="118" w:rightChars="0"/>
        <w:jc w:val="center"/>
      </w:pPr>
      <w:r>
        <w:rPr>
          <w:bdr w:val="single" w:sz="4" w:space="0"/>
        </w:rPr>
        <w:drawing>
          <wp:inline distT="0" distB="0" distL="114300" distR="114300">
            <wp:extent cx="5916930" cy="2810510"/>
            <wp:effectExtent l="0" t="0" r="762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916930" cy="2810510"/>
                    </a:xfrm>
                    <a:prstGeom prst="rect">
                      <a:avLst/>
                    </a:prstGeom>
                    <a:noFill/>
                    <a:ln>
                      <a:noFill/>
                    </a:ln>
                  </pic:spPr>
                </pic:pic>
              </a:graphicData>
            </a:graphic>
          </wp:inline>
        </w:drawing>
      </w:r>
    </w:p>
    <w:p>
      <w:pPr>
        <w:pStyle w:val="7"/>
        <w:numPr>
          <w:ilvl w:val="0"/>
          <w:numId w:val="0"/>
        </w:numPr>
        <w:spacing w:before="138" w:line="242" w:lineRule="auto"/>
        <w:ind w:leftChars="0" w:right="118" w:rightChars="0"/>
        <w:jc w:val="center"/>
        <w:rPr>
          <w:bdr w:val="single" w:sz="4" w:space="0"/>
        </w:rPr>
      </w:pPr>
      <w:r>
        <w:rPr>
          <w:bdr w:val="single" w:sz="4" w:space="0"/>
        </w:rPr>
        <w:drawing>
          <wp:inline distT="0" distB="0" distL="114300" distR="114300">
            <wp:extent cx="5933440" cy="2947035"/>
            <wp:effectExtent l="0" t="0" r="10160" b="57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6"/>
                    <a:stretch>
                      <a:fillRect/>
                    </a:stretch>
                  </pic:blipFill>
                  <pic:spPr>
                    <a:xfrm>
                      <a:off x="0" y="0"/>
                      <a:ext cx="5933440" cy="2947035"/>
                    </a:xfrm>
                    <a:prstGeom prst="rect">
                      <a:avLst/>
                    </a:prstGeom>
                    <a:noFill/>
                    <a:ln>
                      <a:noFill/>
                    </a:ln>
                  </pic:spPr>
                </pic:pic>
              </a:graphicData>
            </a:graphic>
          </wp:inline>
        </w:drawing>
      </w:r>
    </w:p>
    <w:p>
      <w:pPr>
        <w:pStyle w:val="7"/>
        <w:numPr>
          <w:ilvl w:val="0"/>
          <w:numId w:val="0"/>
        </w:numPr>
        <w:spacing w:before="138" w:line="242" w:lineRule="auto"/>
        <w:ind w:leftChars="0" w:right="118" w:rightChars="0"/>
        <w:jc w:val="center"/>
        <w:rPr>
          <w:rFonts w:hint="default"/>
          <w:bdr w:val="single" w:sz="4" w:space="0"/>
          <w:lang w:val="en-IN"/>
        </w:rPr>
      </w:pPr>
    </w:p>
    <w:p>
      <w:pPr>
        <w:pStyle w:val="7"/>
        <w:widowControl w:val="0"/>
        <w:numPr>
          <w:ilvl w:val="0"/>
          <w:numId w:val="0"/>
        </w:numPr>
        <w:autoSpaceDE w:val="0"/>
        <w:autoSpaceDN w:val="0"/>
        <w:spacing w:before="138" w:after="0" w:line="242" w:lineRule="auto"/>
        <w:ind w:leftChars="0" w:right="118" w:rightChars="0"/>
        <w:jc w:val="both"/>
        <w:rPr>
          <w:rFonts w:hint="default"/>
          <w:b w:val="0"/>
          <w:bCs w:val="0"/>
          <w:lang w:val="en-IN"/>
        </w:rPr>
      </w:pPr>
    </w:p>
    <w:p>
      <w:pPr>
        <w:pStyle w:val="7"/>
        <w:widowControl w:val="0"/>
        <w:numPr>
          <w:ilvl w:val="0"/>
          <w:numId w:val="11"/>
        </w:numPr>
        <w:autoSpaceDE w:val="0"/>
        <w:autoSpaceDN w:val="0"/>
        <w:spacing w:before="138" w:after="0" w:line="242" w:lineRule="auto"/>
        <w:ind w:left="420" w:leftChars="0" w:right="118" w:rightChars="0" w:hanging="420" w:firstLineChars="0"/>
        <w:jc w:val="both"/>
        <w:rPr>
          <w:rFonts w:hint="default"/>
          <w:b w:val="0"/>
          <w:bCs w:val="0"/>
          <w:lang w:val="en-IN"/>
        </w:rPr>
      </w:pPr>
      <w:r>
        <w:rPr>
          <w:rFonts w:hint="default"/>
          <w:b w:val="0"/>
          <w:bCs w:val="0"/>
          <w:lang w:val="en-IN"/>
        </w:rPr>
        <w:t>nlp_pre_processing.py - This file is used to pre-process the raw data. Preprocessing steps are:</w:t>
      </w:r>
    </w:p>
    <w:p>
      <w:pPr>
        <w:pStyle w:val="7"/>
        <w:widowControl w:val="0"/>
        <w:numPr>
          <w:ilvl w:val="2"/>
          <w:numId w:val="11"/>
        </w:numPr>
        <w:autoSpaceDE w:val="0"/>
        <w:autoSpaceDN w:val="0"/>
        <w:spacing w:before="138" w:after="0" w:line="242" w:lineRule="auto"/>
        <w:ind w:left="1260" w:leftChars="0" w:right="118" w:rightChars="0" w:hanging="420" w:firstLineChars="0"/>
        <w:jc w:val="both"/>
        <w:rPr>
          <w:rFonts w:hint="default"/>
          <w:b w:val="0"/>
          <w:bCs w:val="0"/>
          <w:lang w:val="en-IN"/>
        </w:rPr>
      </w:pPr>
      <w:r>
        <w:rPr>
          <w:rFonts w:hint="default"/>
          <w:b w:val="0"/>
          <w:bCs w:val="0"/>
          <w:lang w:val="en-IN"/>
        </w:rPr>
        <w:t>Reading the comments</w:t>
      </w:r>
    </w:p>
    <w:p>
      <w:pPr>
        <w:pStyle w:val="7"/>
        <w:widowControl w:val="0"/>
        <w:numPr>
          <w:ilvl w:val="2"/>
          <w:numId w:val="11"/>
        </w:numPr>
        <w:autoSpaceDE w:val="0"/>
        <w:autoSpaceDN w:val="0"/>
        <w:spacing w:before="138" w:after="0" w:line="242" w:lineRule="auto"/>
        <w:ind w:left="1260" w:leftChars="0" w:right="118" w:rightChars="0" w:hanging="420" w:firstLineChars="0"/>
        <w:jc w:val="both"/>
        <w:rPr>
          <w:rFonts w:hint="default"/>
          <w:b w:val="0"/>
          <w:bCs w:val="0"/>
          <w:lang w:val="en-IN"/>
        </w:rPr>
      </w:pPr>
      <w:r>
        <w:rPr>
          <w:rFonts w:hint="default"/>
          <w:b w:val="0"/>
          <w:bCs w:val="0"/>
          <w:lang w:val="en-IN"/>
        </w:rPr>
        <w:t>Converting those comments into numerical(ratings) form using TextBlob library.</w:t>
      </w:r>
    </w:p>
    <w:p>
      <w:pPr>
        <w:pStyle w:val="7"/>
        <w:widowControl w:val="0"/>
        <w:numPr>
          <w:ilvl w:val="2"/>
          <w:numId w:val="11"/>
        </w:numPr>
        <w:autoSpaceDE w:val="0"/>
        <w:autoSpaceDN w:val="0"/>
        <w:spacing w:before="138" w:after="0" w:line="242" w:lineRule="auto"/>
        <w:ind w:left="1260" w:leftChars="0" w:right="118" w:rightChars="0" w:hanging="420" w:firstLineChars="0"/>
        <w:jc w:val="both"/>
        <w:rPr>
          <w:rFonts w:hint="default"/>
          <w:b w:val="0"/>
          <w:bCs w:val="0"/>
          <w:lang w:val="en-IN"/>
        </w:rPr>
      </w:pPr>
      <w:r>
        <w:rPr>
          <w:rFonts w:hint="default"/>
          <w:b w:val="0"/>
          <w:bCs w:val="0"/>
          <w:lang w:val="en-IN"/>
        </w:rPr>
        <w:t>Droping unwanted columns</w:t>
      </w:r>
    </w:p>
    <w:p>
      <w:pPr>
        <w:pStyle w:val="7"/>
        <w:widowControl w:val="0"/>
        <w:numPr>
          <w:ilvl w:val="0"/>
          <w:numId w:val="0"/>
        </w:numPr>
        <w:autoSpaceDE w:val="0"/>
        <w:autoSpaceDN w:val="0"/>
        <w:spacing w:before="138" w:after="0" w:line="242" w:lineRule="auto"/>
        <w:ind w:right="118" w:rightChars="0"/>
        <w:jc w:val="center"/>
        <w:rPr>
          <w:bdr w:val="single" w:sz="4" w:space="0"/>
        </w:rPr>
      </w:pPr>
      <w:r>
        <w:rPr>
          <w:bdr w:val="single" w:sz="4" w:space="0"/>
        </w:rPr>
        <w:drawing>
          <wp:inline distT="0" distB="0" distL="114300" distR="114300">
            <wp:extent cx="6102985" cy="2421890"/>
            <wp:effectExtent l="0" t="0" r="12065" b="1651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7"/>
                    <a:stretch>
                      <a:fillRect/>
                    </a:stretch>
                  </pic:blipFill>
                  <pic:spPr>
                    <a:xfrm>
                      <a:off x="0" y="0"/>
                      <a:ext cx="6102985" cy="2421890"/>
                    </a:xfrm>
                    <a:prstGeom prst="rect">
                      <a:avLst/>
                    </a:prstGeom>
                    <a:noFill/>
                    <a:ln>
                      <a:noFill/>
                    </a:ln>
                  </pic:spPr>
                </pic:pic>
              </a:graphicData>
            </a:graphic>
          </wp:inline>
        </w:drawing>
      </w:r>
    </w:p>
    <w:p>
      <w:pPr>
        <w:pStyle w:val="7"/>
        <w:widowControl w:val="0"/>
        <w:numPr>
          <w:ilvl w:val="0"/>
          <w:numId w:val="0"/>
        </w:numPr>
        <w:autoSpaceDE w:val="0"/>
        <w:autoSpaceDN w:val="0"/>
        <w:spacing w:before="138" w:after="0" w:line="242" w:lineRule="auto"/>
        <w:ind w:right="118" w:rightChars="0"/>
        <w:jc w:val="center"/>
        <w:rPr>
          <w:bdr w:val="single" w:sz="4" w:space="0"/>
        </w:rPr>
      </w:pPr>
    </w:p>
    <w:p>
      <w:pPr>
        <w:pStyle w:val="7"/>
        <w:widowControl w:val="0"/>
        <w:numPr>
          <w:ilvl w:val="0"/>
          <w:numId w:val="0"/>
        </w:numPr>
        <w:autoSpaceDE w:val="0"/>
        <w:autoSpaceDN w:val="0"/>
        <w:spacing w:before="138" w:after="0" w:line="242" w:lineRule="auto"/>
        <w:ind w:right="118" w:rightChars="0"/>
        <w:jc w:val="center"/>
        <w:rPr>
          <w:bdr w:val="single" w:sz="4" w:space="0"/>
        </w:rPr>
      </w:pPr>
    </w:p>
    <w:p>
      <w:pPr>
        <w:pStyle w:val="7"/>
        <w:widowControl w:val="0"/>
        <w:numPr>
          <w:ilvl w:val="0"/>
          <w:numId w:val="0"/>
        </w:numPr>
        <w:autoSpaceDE w:val="0"/>
        <w:autoSpaceDN w:val="0"/>
        <w:spacing w:before="138" w:after="0" w:line="242" w:lineRule="auto"/>
        <w:ind w:right="118" w:rightChars="0"/>
        <w:jc w:val="center"/>
        <w:rPr>
          <w:bdr w:val="single" w:sz="4" w:space="0"/>
        </w:rPr>
      </w:pPr>
    </w:p>
    <w:p>
      <w:pPr>
        <w:pStyle w:val="7"/>
        <w:widowControl w:val="0"/>
        <w:numPr>
          <w:ilvl w:val="0"/>
          <w:numId w:val="0"/>
        </w:numPr>
        <w:autoSpaceDE w:val="0"/>
        <w:autoSpaceDN w:val="0"/>
        <w:spacing w:before="138" w:after="0" w:line="242" w:lineRule="auto"/>
        <w:ind w:right="118" w:rightChars="0"/>
        <w:jc w:val="center"/>
        <w:rPr>
          <w:rFonts w:hint="default"/>
          <w:bdr w:val="single" w:sz="4" w:space="0"/>
          <w:lang w:val="en-IN"/>
        </w:rPr>
      </w:pPr>
    </w:p>
    <w:p>
      <w:pPr>
        <w:pStyle w:val="7"/>
        <w:widowControl w:val="0"/>
        <w:numPr>
          <w:ilvl w:val="0"/>
          <w:numId w:val="11"/>
        </w:numPr>
        <w:autoSpaceDE w:val="0"/>
        <w:autoSpaceDN w:val="0"/>
        <w:spacing w:before="138" w:after="0" w:line="242" w:lineRule="auto"/>
        <w:ind w:left="420" w:leftChars="0" w:right="118" w:rightChars="0" w:hanging="420" w:firstLineChars="0"/>
        <w:jc w:val="both"/>
        <w:rPr>
          <w:rFonts w:hint="default"/>
          <w:b w:val="0"/>
          <w:bCs w:val="0"/>
          <w:lang w:val="en-IN"/>
        </w:rPr>
      </w:pPr>
      <w:r>
        <w:rPr>
          <w:rFonts w:hint="default"/>
          <w:lang w:val="en-IN"/>
        </w:rPr>
        <w:t xml:space="preserve">app.py - This file creates an flask app and a route </w:t>
      </w:r>
      <w:r>
        <w:rPr>
          <w:rFonts w:hint="default"/>
          <w:b/>
          <w:bCs/>
          <w:lang w:val="en-IN"/>
        </w:rPr>
        <w:t xml:space="preserve">(“/”), </w:t>
      </w:r>
      <w:r>
        <w:rPr>
          <w:rFonts w:hint="default"/>
          <w:b w:val="0"/>
          <w:bCs w:val="0"/>
          <w:lang w:val="en-IN"/>
        </w:rPr>
        <w:t xml:space="preserve">whenever user visit localhost:8080, </w:t>
      </w:r>
      <w:r>
        <w:rPr>
          <w:rFonts w:hint="default"/>
          <w:b/>
          <w:bCs/>
          <w:lang w:val="en-IN"/>
        </w:rPr>
        <w:t xml:space="preserve">“/” </w:t>
      </w:r>
      <w:r>
        <w:rPr>
          <w:rFonts w:hint="default"/>
          <w:b w:val="0"/>
          <w:bCs w:val="0"/>
          <w:lang w:val="en-IN"/>
        </w:rPr>
        <w:t>route will receive the request and return the predicted output.</w:t>
      </w:r>
    </w:p>
    <w:p>
      <w:pPr>
        <w:pStyle w:val="7"/>
        <w:widowControl w:val="0"/>
        <w:numPr>
          <w:ilvl w:val="0"/>
          <w:numId w:val="0"/>
        </w:numPr>
        <w:autoSpaceDE w:val="0"/>
        <w:autoSpaceDN w:val="0"/>
        <w:spacing w:before="138" w:after="0" w:line="242" w:lineRule="auto"/>
        <w:ind w:leftChars="0" w:right="118" w:rightChars="0"/>
        <w:jc w:val="center"/>
        <w:rPr>
          <w:bdr w:val="single" w:sz="4" w:space="0"/>
        </w:rPr>
      </w:pPr>
      <w:r>
        <w:rPr>
          <w:bdr w:val="single" w:sz="4" w:space="0"/>
        </w:rPr>
        <w:drawing>
          <wp:inline distT="0" distB="0" distL="114300" distR="114300">
            <wp:extent cx="5996305" cy="3130550"/>
            <wp:effectExtent l="0" t="0" r="4445" b="1270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8"/>
                    <a:stretch>
                      <a:fillRect/>
                    </a:stretch>
                  </pic:blipFill>
                  <pic:spPr>
                    <a:xfrm>
                      <a:off x="0" y="0"/>
                      <a:ext cx="5996305" cy="3130550"/>
                    </a:xfrm>
                    <a:prstGeom prst="rect">
                      <a:avLst/>
                    </a:prstGeom>
                    <a:noFill/>
                    <a:ln>
                      <a:noFill/>
                    </a:ln>
                  </pic:spPr>
                </pic:pic>
              </a:graphicData>
            </a:graphic>
          </wp:inline>
        </w:drawing>
      </w:r>
    </w:p>
    <w:p>
      <w:pPr>
        <w:pStyle w:val="7"/>
        <w:widowControl w:val="0"/>
        <w:numPr>
          <w:ilvl w:val="0"/>
          <w:numId w:val="11"/>
        </w:numPr>
        <w:autoSpaceDE w:val="0"/>
        <w:autoSpaceDN w:val="0"/>
        <w:spacing w:before="138" w:after="0" w:line="242" w:lineRule="auto"/>
        <w:ind w:left="420" w:leftChars="0" w:right="118" w:rightChars="0" w:hanging="420" w:firstLineChars="0"/>
        <w:jc w:val="both"/>
        <w:rPr>
          <w:rFonts w:hint="default"/>
          <w:b w:val="0"/>
          <w:bCs w:val="0"/>
          <w:lang w:val="en-IN"/>
        </w:rPr>
      </w:pPr>
      <w:r>
        <w:rPr>
          <w:rFonts w:hint="default"/>
          <w:b w:val="0"/>
          <w:bCs w:val="0"/>
          <w:lang w:val="en-IN"/>
        </w:rPr>
        <w:t>Item_to_item_rec.py - This file contains the actual model training and prediction part.</w:t>
      </w:r>
    </w:p>
    <w:p>
      <w:pPr>
        <w:pStyle w:val="7"/>
        <w:widowControl w:val="0"/>
        <w:numPr>
          <w:ilvl w:val="0"/>
          <w:numId w:val="0"/>
        </w:numPr>
        <w:autoSpaceDE w:val="0"/>
        <w:autoSpaceDN w:val="0"/>
        <w:spacing w:before="138" w:after="0" w:line="242" w:lineRule="auto"/>
        <w:ind w:right="118" w:rightChars="0"/>
        <w:jc w:val="center"/>
        <w:rPr>
          <w:rFonts w:hint="default"/>
          <w:lang w:val="en-IN"/>
        </w:rPr>
      </w:pPr>
      <w:r>
        <w:rPr>
          <w:bdr w:val="single" w:sz="4" w:space="0"/>
        </w:rPr>
        <w:drawing>
          <wp:inline distT="0" distB="0" distL="114300" distR="114300">
            <wp:extent cx="5949950" cy="2652395"/>
            <wp:effectExtent l="0" t="0" r="12700"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9"/>
                    <a:stretch>
                      <a:fillRect/>
                    </a:stretch>
                  </pic:blipFill>
                  <pic:spPr>
                    <a:xfrm>
                      <a:off x="0" y="0"/>
                      <a:ext cx="5949950" cy="2652395"/>
                    </a:xfrm>
                    <a:prstGeom prst="rect">
                      <a:avLst/>
                    </a:prstGeom>
                    <a:noFill/>
                    <a:ln>
                      <a:noFill/>
                    </a:ln>
                  </pic:spPr>
                </pic:pic>
              </a:graphicData>
            </a:graphic>
          </wp:inline>
        </w:drawing>
      </w:r>
      <w:r>
        <w:rPr>
          <w:bdr w:val="single" w:sz="4" w:space="0"/>
        </w:rPr>
        <w:drawing>
          <wp:inline distT="0" distB="0" distL="114300" distR="114300">
            <wp:extent cx="5955030" cy="1626235"/>
            <wp:effectExtent l="0" t="0" r="7620" b="1206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0"/>
                    <a:stretch>
                      <a:fillRect/>
                    </a:stretch>
                  </pic:blipFill>
                  <pic:spPr>
                    <a:xfrm>
                      <a:off x="0" y="0"/>
                      <a:ext cx="5955030" cy="1626235"/>
                    </a:xfrm>
                    <a:prstGeom prst="rect">
                      <a:avLst/>
                    </a:prstGeom>
                    <a:noFill/>
                    <a:ln>
                      <a:noFill/>
                    </a:ln>
                  </pic:spPr>
                </pic:pic>
              </a:graphicData>
            </a:graphic>
          </wp:inline>
        </w:drawing>
      </w:r>
    </w:p>
    <w:p>
      <w:pPr>
        <w:pStyle w:val="7"/>
        <w:widowControl w:val="0"/>
        <w:numPr>
          <w:ilvl w:val="0"/>
          <w:numId w:val="0"/>
        </w:numPr>
        <w:autoSpaceDE w:val="0"/>
        <w:autoSpaceDN w:val="0"/>
        <w:spacing w:before="138" w:after="0" w:line="242" w:lineRule="auto"/>
        <w:ind w:leftChars="0" w:right="118" w:rightChars="0"/>
        <w:jc w:val="both"/>
        <w:rPr>
          <w:rFonts w:hint="default"/>
          <w:b w:val="0"/>
          <w:bCs w:val="0"/>
          <w:lang w:val="en-IN"/>
        </w:rPr>
      </w:pPr>
    </w:p>
    <w:p>
      <w:pPr>
        <w:pStyle w:val="7"/>
        <w:widowControl w:val="0"/>
        <w:numPr>
          <w:ilvl w:val="0"/>
          <w:numId w:val="11"/>
        </w:numPr>
        <w:autoSpaceDE w:val="0"/>
        <w:autoSpaceDN w:val="0"/>
        <w:spacing w:before="138" w:after="0" w:line="242" w:lineRule="auto"/>
        <w:ind w:left="420" w:leftChars="0" w:right="118" w:rightChars="0" w:hanging="420" w:firstLineChars="0"/>
        <w:jc w:val="both"/>
        <w:rPr>
          <w:rFonts w:hint="default"/>
          <w:b w:val="0"/>
          <w:bCs w:val="0"/>
          <w:lang w:val="en-IN"/>
        </w:rPr>
      </w:pPr>
      <w:r>
        <w:rPr>
          <w:rFonts w:hint="default"/>
          <w:b w:val="0"/>
          <w:bCs w:val="0"/>
          <w:lang w:val="en-IN"/>
        </w:rPr>
        <w:t>requirement.txt - This file contains all the libraries which is been used in entire project with a version number.</w:t>
      </w:r>
    </w:p>
    <w:p>
      <w:pPr>
        <w:pStyle w:val="7"/>
        <w:widowControl w:val="0"/>
        <w:numPr>
          <w:ilvl w:val="0"/>
          <w:numId w:val="0"/>
        </w:numPr>
        <w:autoSpaceDE w:val="0"/>
        <w:autoSpaceDN w:val="0"/>
        <w:spacing w:before="138" w:after="0" w:line="242" w:lineRule="auto"/>
        <w:ind w:leftChars="0" w:right="118" w:rightChars="0"/>
        <w:jc w:val="both"/>
        <w:rPr>
          <w:rFonts w:hint="default"/>
          <w:b w:val="0"/>
          <w:bCs w:val="0"/>
          <w:lang w:val="en-IN"/>
        </w:rPr>
      </w:pPr>
    </w:p>
    <w:p>
      <w:pPr>
        <w:pStyle w:val="7"/>
        <w:widowControl w:val="0"/>
        <w:numPr>
          <w:ilvl w:val="0"/>
          <w:numId w:val="11"/>
        </w:numPr>
        <w:autoSpaceDE w:val="0"/>
        <w:autoSpaceDN w:val="0"/>
        <w:spacing w:before="138" w:after="0" w:line="242" w:lineRule="auto"/>
        <w:ind w:left="420" w:leftChars="0" w:right="118" w:rightChars="0" w:hanging="420" w:firstLineChars="0"/>
        <w:jc w:val="both"/>
        <w:rPr>
          <w:rFonts w:hint="default"/>
          <w:b w:val="0"/>
          <w:bCs w:val="0"/>
          <w:lang w:val="en-IN"/>
        </w:rPr>
      </w:pPr>
      <w:r>
        <w:rPr>
          <w:rFonts w:hint="default"/>
          <w:b w:val="0"/>
          <w:bCs w:val="0"/>
          <w:lang w:val="en-IN"/>
        </w:rPr>
        <w:t>Dataset - This folder contains the actual cleaned data.</w:t>
      </w:r>
    </w:p>
    <w:p>
      <w:pPr>
        <w:pStyle w:val="7"/>
        <w:widowControl w:val="0"/>
        <w:numPr>
          <w:ilvl w:val="0"/>
          <w:numId w:val="0"/>
        </w:numPr>
        <w:autoSpaceDE w:val="0"/>
        <w:autoSpaceDN w:val="0"/>
        <w:spacing w:before="138" w:after="0" w:line="242" w:lineRule="auto"/>
        <w:ind w:right="118" w:rightChars="0"/>
        <w:jc w:val="center"/>
        <w:rPr>
          <w:bdr w:val="single" w:sz="4" w:space="0"/>
        </w:rPr>
      </w:pPr>
      <w:r>
        <w:rPr>
          <w:bdr w:val="single" w:sz="4" w:space="0"/>
        </w:rPr>
        <w:drawing>
          <wp:inline distT="0" distB="0" distL="114300" distR="114300">
            <wp:extent cx="5967730" cy="2058035"/>
            <wp:effectExtent l="0" t="0" r="13970" b="1841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1"/>
                    <a:stretch>
                      <a:fillRect/>
                    </a:stretch>
                  </pic:blipFill>
                  <pic:spPr>
                    <a:xfrm>
                      <a:off x="0" y="0"/>
                      <a:ext cx="5967730" cy="2058035"/>
                    </a:xfrm>
                    <a:prstGeom prst="rect">
                      <a:avLst/>
                    </a:prstGeom>
                    <a:noFill/>
                    <a:ln>
                      <a:noFill/>
                    </a:ln>
                  </pic:spPr>
                </pic:pic>
              </a:graphicData>
            </a:graphic>
          </wp:inline>
        </w:drawing>
      </w:r>
    </w:p>
    <w:p>
      <w:pPr>
        <w:pStyle w:val="7"/>
        <w:widowControl w:val="0"/>
        <w:numPr>
          <w:ilvl w:val="0"/>
          <w:numId w:val="0"/>
        </w:numPr>
        <w:autoSpaceDE w:val="0"/>
        <w:autoSpaceDN w:val="0"/>
        <w:spacing w:before="138" w:after="0" w:line="242" w:lineRule="auto"/>
        <w:ind w:right="118" w:rightChars="0"/>
        <w:jc w:val="center"/>
        <w:rPr>
          <w:rFonts w:hint="default"/>
          <w:bdr w:val="single" w:sz="4" w:space="0"/>
          <w:lang w:val="en-IN"/>
        </w:rPr>
      </w:pPr>
    </w:p>
    <w:p>
      <w:pPr>
        <w:pStyle w:val="7"/>
        <w:ind w:left="480"/>
      </w:pPr>
      <w:r>
        <w:t>Requirement Analysis</w:t>
      </w:r>
    </w:p>
    <w:p>
      <w:pPr>
        <w:pStyle w:val="7"/>
        <w:ind w:left="480"/>
      </w:pPr>
    </w:p>
    <w:p>
      <w:pPr>
        <w:pStyle w:val="7"/>
        <w:numPr>
          <w:ilvl w:val="0"/>
          <w:numId w:val="9"/>
        </w:numPr>
        <w:ind w:left="1260" w:leftChars="0" w:hanging="420" w:firstLineChars="0"/>
      </w:pPr>
      <w:r>
        <w:rPr>
          <w:rFonts w:hint="default"/>
          <w:lang w:val="en-IN"/>
        </w:rPr>
        <w:t>Frontend : HTML, CSS, JavaScript</w:t>
      </w:r>
    </w:p>
    <w:p>
      <w:pPr>
        <w:pStyle w:val="7"/>
        <w:numPr>
          <w:ilvl w:val="0"/>
          <w:numId w:val="9"/>
        </w:numPr>
        <w:ind w:left="1260" w:leftChars="0" w:hanging="420" w:firstLineChars="0"/>
      </w:pPr>
      <w:r>
        <w:rPr>
          <w:rFonts w:hint="default"/>
          <w:lang w:val="en-IN"/>
        </w:rPr>
        <w:t>Backend : Python, Flask, Sklearn, Pandas</w:t>
      </w:r>
    </w:p>
    <w:p>
      <w:pPr>
        <w:pStyle w:val="7"/>
        <w:numPr>
          <w:ilvl w:val="0"/>
          <w:numId w:val="9"/>
        </w:numPr>
        <w:ind w:left="1260" w:leftChars="0" w:hanging="420" w:firstLineChars="0"/>
      </w:pPr>
      <w:r>
        <w:rPr>
          <w:rFonts w:hint="default"/>
          <w:lang w:val="en-IN"/>
        </w:rPr>
        <w:t xml:space="preserve">Libraries used : </w:t>
      </w:r>
    </w:p>
    <w:p>
      <w:pPr>
        <w:pStyle w:val="7"/>
        <w:numPr>
          <w:ilvl w:val="1"/>
          <w:numId w:val="9"/>
        </w:numPr>
        <w:ind w:left="1680" w:leftChars="0" w:hanging="420" w:firstLineChars="0"/>
        <w:rPr>
          <w:rFonts w:hint="default"/>
          <w:lang w:val="en-IN"/>
        </w:rPr>
      </w:pPr>
      <w:r>
        <w:rPr>
          <w:rFonts w:hint="default"/>
          <w:lang w:val="en-IN"/>
        </w:rPr>
        <w:t xml:space="preserve">Flask : </w:t>
      </w:r>
      <w:r>
        <w:t>Flask is a micro web framework written in Python</w:t>
      </w:r>
    </w:p>
    <w:p>
      <w:pPr>
        <w:pStyle w:val="7"/>
        <w:numPr>
          <w:ilvl w:val="1"/>
          <w:numId w:val="9"/>
        </w:numPr>
        <w:ind w:left="1680" w:leftChars="0" w:hanging="420" w:firstLineChars="0"/>
        <w:rPr>
          <w:rFonts w:hint="default"/>
          <w:lang w:val="en-IN"/>
        </w:rPr>
      </w:pPr>
      <w:r>
        <w:rPr>
          <w:rFonts w:hint="default"/>
          <w:lang w:val="en-IN"/>
        </w:rPr>
        <w:t xml:space="preserve">Jinja2 : </w:t>
      </w:r>
      <w:r>
        <w:t>Jinja</w:t>
      </w:r>
      <w:r>
        <w:rPr>
          <w:rFonts w:hint="default"/>
        </w:rPr>
        <w:t> is a fast, expressive, extensible templating engine</w:t>
      </w:r>
    </w:p>
    <w:p>
      <w:pPr>
        <w:pStyle w:val="7"/>
        <w:numPr>
          <w:ilvl w:val="1"/>
          <w:numId w:val="9"/>
        </w:numPr>
        <w:ind w:left="1680" w:leftChars="0" w:hanging="420" w:firstLineChars="0"/>
        <w:rPr>
          <w:rFonts w:hint="default"/>
          <w:lang w:val="en-IN"/>
        </w:rPr>
      </w:pPr>
      <w:r>
        <w:rPr>
          <w:rFonts w:hint="default"/>
          <w:lang w:val="en-IN"/>
        </w:rPr>
        <w:t xml:space="preserve">Numpy : </w:t>
      </w:r>
      <w:r>
        <w:t>NumPy is a library for the Python programming language, adding support for large, multi-dimensional arrays and matrices</w:t>
      </w:r>
    </w:p>
    <w:p>
      <w:pPr>
        <w:pStyle w:val="7"/>
        <w:numPr>
          <w:ilvl w:val="1"/>
          <w:numId w:val="9"/>
        </w:numPr>
        <w:ind w:left="1680" w:leftChars="0" w:hanging="420" w:firstLineChars="0"/>
        <w:rPr>
          <w:rFonts w:hint="default"/>
          <w:lang w:val="en-IN"/>
        </w:rPr>
      </w:pPr>
      <w:r>
        <w:rPr>
          <w:rFonts w:hint="default"/>
          <w:lang w:val="en-IN"/>
        </w:rPr>
        <w:t xml:space="preserve">Openpyxl : </w:t>
      </w:r>
      <w:r>
        <w:t>openpyxl</w:t>
      </w:r>
      <w:r>
        <w:rPr>
          <w:rFonts w:hint="default"/>
        </w:rPr>
        <w:t> is a Python library to read/write Excel 2010 xlsx/xlsm/xltx/xltm files</w:t>
      </w:r>
      <w:r>
        <w:rPr>
          <w:rFonts w:hint="default"/>
          <w:lang w:val="en-IN"/>
        </w:rPr>
        <w:t>.</w:t>
      </w:r>
    </w:p>
    <w:p>
      <w:pPr>
        <w:pStyle w:val="7"/>
        <w:numPr>
          <w:ilvl w:val="1"/>
          <w:numId w:val="9"/>
        </w:numPr>
        <w:ind w:left="1680" w:leftChars="0" w:hanging="420" w:firstLineChars="0"/>
        <w:rPr>
          <w:rFonts w:hint="default"/>
          <w:lang w:val="en-IN"/>
        </w:rPr>
      </w:pPr>
      <w:r>
        <w:rPr>
          <w:rFonts w:hint="default"/>
          <w:lang w:val="en-IN"/>
        </w:rPr>
        <w:t xml:space="preserve">Pandas : </w:t>
      </w:r>
      <w:r>
        <w:rPr>
          <w:rFonts w:hint="default"/>
        </w:rPr>
        <w:t>pandas is a fast, powerful, flexible and easy to use open source data analysis</w:t>
      </w:r>
    </w:p>
    <w:p>
      <w:pPr>
        <w:pStyle w:val="7"/>
        <w:numPr>
          <w:ilvl w:val="1"/>
          <w:numId w:val="9"/>
        </w:numPr>
        <w:ind w:left="1680" w:leftChars="0" w:hanging="420" w:firstLineChars="0"/>
        <w:rPr>
          <w:rFonts w:hint="default"/>
          <w:lang w:val="en-IN"/>
        </w:rPr>
      </w:pPr>
      <w:r>
        <w:rPr>
          <w:rFonts w:hint="default"/>
          <w:lang w:val="en-IN"/>
        </w:rPr>
        <w:t xml:space="preserve">Requests : </w:t>
      </w:r>
      <w:r>
        <w:rPr>
          <w:rFonts w:hint="default"/>
        </w:rPr>
        <w:t>requests library is the de facto standard for making HTTP requests in Python</w:t>
      </w:r>
    </w:p>
    <w:p>
      <w:pPr>
        <w:pStyle w:val="7"/>
        <w:numPr>
          <w:ilvl w:val="1"/>
          <w:numId w:val="9"/>
        </w:numPr>
        <w:ind w:left="1680" w:leftChars="0" w:hanging="420" w:firstLineChars="0"/>
        <w:rPr>
          <w:rFonts w:hint="default"/>
          <w:lang w:val="en-IN"/>
        </w:rPr>
      </w:pPr>
      <w:r>
        <w:rPr>
          <w:rFonts w:hint="default"/>
          <w:lang w:val="en-IN"/>
        </w:rPr>
        <w:t xml:space="preserve">scikit-learn : </w:t>
      </w:r>
      <w:r>
        <w:rPr>
          <w:rFonts w:hint="default"/>
        </w:rPr>
        <w:t>Simple and efficient tools for predictive data analysis</w:t>
      </w:r>
    </w:p>
    <w:p>
      <w:pPr>
        <w:pStyle w:val="7"/>
        <w:numPr>
          <w:ilvl w:val="1"/>
          <w:numId w:val="9"/>
        </w:numPr>
        <w:ind w:left="1680" w:leftChars="0" w:hanging="420" w:firstLineChars="0"/>
        <w:rPr>
          <w:rFonts w:hint="default"/>
          <w:lang w:val="en-IN"/>
        </w:rPr>
      </w:pPr>
      <w:r>
        <w:rPr>
          <w:rFonts w:hint="default"/>
          <w:lang w:val="en-IN"/>
        </w:rPr>
        <w:t xml:space="preserve">Scipy : </w:t>
      </w:r>
      <w:r>
        <w:rPr>
          <w:rFonts w:hint="default"/>
        </w:rPr>
        <w:t>SciPy (pronounced “Sigh Pie”) is a Python-based ecosystem of open-source software for mathematics, science, and engineering</w:t>
      </w:r>
      <w:r>
        <w:rPr>
          <w:rFonts w:hint="default"/>
          <w:lang w:val="en-IN"/>
        </w:rPr>
        <w:t>.</w:t>
      </w:r>
    </w:p>
    <w:p>
      <w:pPr>
        <w:pStyle w:val="7"/>
        <w:numPr>
          <w:ilvl w:val="1"/>
          <w:numId w:val="9"/>
        </w:numPr>
        <w:ind w:left="1680" w:leftChars="0" w:hanging="420" w:firstLineChars="0"/>
        <w:rPr>
          <w:rFonts w:hint="default"/>
          <w:lang w:val="en-IN"/>
        </w:rPr>
      </w:pPr>
      <w:r>
        <w:rPr>
          <w:rFonts w:hint="default"/>
          <w:lang w:val="en-IN"/>
        </w:rPr>
        <w:t>Sklearn : Simple and efficient tools for predictive data analysis</w:t>
      </w:r>
    </w:p>
    <w:p>
      <w:pPr>
        <w:pStyle w:val="7"/>
        <w:numPr>
          <w:ilvl w:val="1"/>
          <w:numId w:val="9"/>
        </w:numPr>
        <w:ind w:left="1680" w:leftChars="0" w:hanging="420" w:firstLineChars="0"/>
        <w:rPr>
          <w:sz w:val="26"/>
        </w:rPr>
      </w:pPr>
      <w:r>
        <w:rPr>
          <w:rFonts w:hint="default"/>
          <w:lang w:val="en-IN"/>
        </w:rPr>
        <w:t>WTForms : WTForms is a flexible forms validation and rendering library for Python web development</w:t>
      </w:r>
    </w:p>
    <w:p>
      <w:pPr>
        <w:pStyle w:val="7"/>
        <w:numPr>
          <w:ilvl w:val="1"/>
          <w:numId w:val="9"/>
        </w:numPr>
        <w:ind w:left="1680" w:leftChars="0" w:hanging="420" w:firstLineChars="0"/>
        <w:rPr>
          <w:sz w:val="26"/>
        </w:rPr>
      </w:pPr>
      <w:r>
        <w:rPr>
          <w:rFonts w:hint="default"/>
          <w:lang w:val="en-IN"/>
        </w:rPr>
        <w:t>Xlrd : xlrd is a library for reading data and formatting information from Excel files in the historical .xls format</w:t>
      </w:r>
    </w:p>
    <w:p>
      <w:pPr>
        <w:pStyle w:val="7"/>
        <w:rPr>
          <w:sz w:val="27"/>
        </w:rPr>
      </w:pPr>
    </w:p>
    <w:p>
      <w:pPr>
        <w:pStyle w:val="7"/>
        <w:rPr>
          <w:sz w:val="27"/>
        </w:rPr>
      </w:pPr>
    </w:p>
    <w:p>
      <w:pPr>
        <w:pStyle w:val="7"/>
        <w:rPr>
          <w:sz w:val="27"/>
        </w:rPr>
      </w:pPr>
    </w:p>
    <w:p>
      <w:pPr>
        <w:pStyle w:val="7"/>
        <w:rPr>
          <w:sz w:val="27"/>
        </w:rPr>
      </w:pPr>
    </w:p>
    <w:p>
      <w:pPr>
        <w:pStyle w:val="7"/>
        <w:rPr>
          <w:sz w:val="27"/>
        </w:rPr>
      </w:pPr>
    </w:p>
    <w:p>
      <w:pPr>
        <w:pStyle w:val="7"/>
        <w:rPr>
          <w:sz w:val="27"/>
        </w:rPr>
      </w:pPr>
    </w:p>
    <w:p>
      <w:pPr>
        <w:pStyle w:val="7"/>
        <w:rPr>
          <w:sz w:val="27"/>
        </w:rPr>
      </w:pPr>
    </w:p>
    <w:p>
      <w:pPr>
        <w:pStyle w:val="3"/>
        <w:numPr>
          <w:numId w:val="0"/>
        </w:numPr>
        <w:tabs>
          <w:tab w:val="left" w:pos="1200"/>
          <w:tab w:val="left" w:pos="1201"/>
        </w:tabs>
        <w:spacing w:before="0" w:after="0" w:line="240" w:lineRule="auto"/>
        <w:ind w:left="479" w:leftChars="0" w:right="0" w:rightChars="0"/>
        <w:jc w:val="left"/>
      </w:pPr>
    </w:p>
    <w:p/>
    <w:p>
      <w:pPr>
        <w:pStyle w:val="3"/>
        <w:numPr>
          <w:ilvl w:val="1"/>
          <w:numId w:val="10"/>
        </w:numPr>
        <w:tabs>
          <w:tab w:val="left" w:pos="1200"/>
          <w:tab w:val="left" w:pos="1201"/>
        </w:tabs>
        <w:spacing w:before="0" w:after="0" w:line="240" w:lineRule="auto"/>
        <w:ind w:left="1200" w:right="0" w:hanging="721"/>
        <w:jc w:val="left"/>
      </w:pPr>
      <w:r>
        <w:t>Test Cases</w:t>
      </w:r>
    </w:p>
    <w:p/>
    <w:p/>
    <w:tbl>
      <w:tblPr>
        <w:tblStyle w:val="6"/>
        <w:tblpPr w:leftFromText="180" w:rightFromText="180" w:vertAnchor="text" w:horzAnchor="page" w:tblpX="817" w:tblpY="31"/>
        <w:tblOverlap w:val="never"/>
        <w:tblW w:w="10867" w:type="dxa"/>
        <w:tblInd w:w="0" w:type="dxa"/>
        <w:shd w:val="clear" w:color="auto" w:fill="auto"/>
        <w:tblLayout w:type="autofit"/>
        <w:tblCellMar>
          <w:top w:w="0" w:type="dxa"/>
          <w:left w:w="108" w:type="dxa"/>
          <w:bottom w:w="0" w:type="dxa"/>
          <w:right w:w="108" w:type="dxa"/>
        </w:tblCellMar>
      </w:tblPr>
      <w:tblGrid>
        <w:gridCol w:w="1275"/>
        <w:gridCol w:w="1200"/>
        <w:gridCol w:w="2550"/>
        <w:gridCol w:w="5085"/>
        <w:gridCol w:w="757"/>
      </w:tblGrid>
      <w:tr>
        <w:tblPrEx>
          <w:shd w:val="clear" w:color="auto" w:fill="auto"/>
          <w:tblCellMar>
            <w:top w:w="0" w:type="dxa"/>
            <w:left w:w="108" w:type="dxa"/>
            <w:bottom w:w="0" w:type="dxa"/>
            <w:right w:w="108" w:type="dxa"/>
          </w:tblCellMar>
        </w:tblPrEx>
        <w:trPr>
          <w:trHeight w:val="3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 ID</w:t>
            </w:r>
          </w:p>
        </w:tc>
        <w:tc>
          <w:tcPr>
            <w:tcW w:w="1200"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Module</w:t>
            </w:r>
          </w:p>
        </w:tc>
        <w:tc>
          <w:tcPr>
            <w:tcW w:w="2550"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w:t>
            </w:r>
          </w:p>
        </w:tc>
        <w:tc>
          <w:tcPr>
            <w:tcW w:w="5085"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Expected output</w:t>
            </w:r>
          </w:p>
        </w:tc>
        <w:tc>
          <w:tcPr>
            <w:tcW w:w="757"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status</w:t>
            </w:r>
          </w:p>
        </w:tc>
      </w:tr>
      <w:tr>
        <w:tblPrEx>
          <w:shd w:val="clear" w:color="auto" w:fill="auto"/>
          <w:tblCellMar>
            <w:top w:w="0" w:type="dxa"/>
            <w:left w:w="108" w:type="dxa"/>
            <w:bottom w:w="0" w:type="dxa"/>
            <w:right w:w="108" w:type="dxa"/>
          </w:tblCellMar>
        </w:tblPrEx>
        <w:trPr>
          <w:trHeight w:val="3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TC_01</w:t>
            </w:r>
          </w:p>
        </w:tc>
        <w:tc>
          <w:tcPr>
            <w:tcW w:w="12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Index page</w:t>
            </w:r>
          </w:p>
        </w:tc>
        <w:tc>
          <w:tcPr>
            <w:tcW w:w="25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Validation of input field</w:t>
            </w:r>
          </w:p>
        </w:tc>
        <w:tc>
          <w:tcPr>
            <w:tcW w:w="50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should not be able to search if the field is empty</w:t>
            </w:r>
          </w:p>
        </w:tc>
        <w:tc>
          <w:tcPr>
            <w:tcW w:w="7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B050"/>
                <w:sz w:val="22"/>
                <w:szCs w:val="22"/>
                <w:u w:val="none"/>
              </w:rPr>
            </w:pPr>
            <w:r>
              <w:rPr>
                <w:rFonts w:hint="default" w:ascii="Calibri" w:hAnsi="Calibri" w:eastAsia="SimSun" w:cs="Calibri"/>
                <w:i w:val="0"/>
                <w:iCs w:val="0"/>
                <w:color w:val="00B050"/>
                <w:kern w:val="0"/>
                <w:sz w:val="22"/>
                <w:szCs w:val="22"/>
                <w:u w:val="none"/>
                <w:lang w:val="en-US" w:eastAsia="zh-CN" w:bidi="ar"/>
              </w:rPr>
              <w:t>Pass</w:t>
            </w:r>
          </w:p>
        </w:tc>
      </w:tr>
      <w:tr>
        <w:tblPrEx>
          <w:shd w:val="clear" w:color="auto" w:fill="auto"/>
          <w:tblCellMar>
            <w:top w:w="0" w:type="dxa"/>
            <w:left w:w="108" w:type="dxa"/>
            <w:bottom w:w="0" w:type="dxa"/>
            <w:right w:w="108" w:type="dxa"/>
          </w:tblCellMar>
        </w:tblPrEx>
        <w:trPr>
          <w:trHeight w:val="6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TC_02</w:t>
            </w:r>
          </w:p>
        </w:tc>
        <w:tc>
          <w:tcPr>
            <w:tcW w:w="12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Index page</w:t>
            </w:r>
          </w:p>
        </w:tc>
        <w:tc>
          <w:tcPr>
            <w:tcW w:w="2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Enter random product and check the resut</w:t>
            </w:r>
          </w:p>
        </w:tc>
        <w:tc>
          <w:tcPr>
            <w:tcW w:w="50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Should show empty table and should suggest to select product from suggestion in the dropdown</w:t>
            </w:r>
          </w:p>
        </w:tc>
        <w:tc>
          <w:tcPr>
            <w:tcW w:w="7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B050"/>
                <w:sz w:val="22"/>
                <w:szCs w:val="22"/>
                <w:u w:val="none"/>
              </w:rPr>
            </w:pPr>
            <w:r>
              <w:rPr>
                <w:rFonts w:hint="default" w:ascii="Calibri" w:hAnsi="Calibri" w:eastAsia="SimSun" w:cs="Calibri"/>
                <w:i w:val="0"/>
                <w:iCs w:val="0"/>
                <w:color w:val="00B050"/>
                <w:kern w:val="0"/>
                <w:sz w:val="22"/>
                <w:szCs w:val="22"/>
                <w:u w:val="none"/>
                <w:lang w:val="en-US" w:eastAsia="zh-CN" w:bidi="ar"/>
              </w:rPr>
              <w:t>Pass</w:t>
            </w:r>
          </w:p>
        </w:tc>
      </w:tr>
      <w:tr>
        <w:tblPrEx>
          <w:shd w:val="clear" w:color="auto" w:fill="auto"/>
          <w:tblCellMar>
            <w:top w:w="0" w:type="dxa"/>
            <w:left w:w="108" w:type="dxa"/>
            <w:bottom w:w="0" w:type="dxa"/>
            <w:right w:w="108" w:type="dxa"/>
          </w:tblCellMar>
        </w:tblPrEx>
        <w:trPr>
          <w:trHeight w:val="6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TC_03</w:t>
            </w:r>
          </w:p>
        </w:tc>
        <w:tc>
          <w:tcPr>
            <w:tcW w:w="12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Index page</w:t>
            </w:r>
          </w:p>
        </w:tc>
        <w:tc>
          <w:tcPr>
            <w:tcW w:w="2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 product autofill functionality</w:t>
            </w:r>
          </w:p>
        </w:tc>
        <w:tc>
          <w:tcPr>
            <w:tcW w:w="50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Should suggest product if the input keywords are matching with the product in the database</w:t>
            </w:r>
          </w:p>
        </w:tc>
        <w:tc>
          <w:tcPr>
            <w:tcW w:w="7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B050"/>
                <w:sz w:val="22"/>
                <w:szCs w:val="22"/>
                <w:u w:val="none"/>
              </w:rPr>
            </w:pPr>
            <w:r>
              <w:rPr>
                <w:rFonts w:hint="default" w:ascii="Calibri" w:hAnsi="Calibri" w:eastAsia="SimSun" w:cs="Calibri"/>
                <w:i w:val="0"/>
                <w:iCs w:val="0"/>
                <w:color w:val="00B050"/>
                <w:kern w:val="0"/>
                <w:sz w:val="22"/>
                <w:szCs w:val="22"/>
                <w:u w:val="none"/>
                <w:lang w:val="en-US" w:eastAsia="zh-CN" w:bidi="ar"/>
              </w:rPr>
              <w:t>Pass</w:t>
            </w:r>
          </w:p>
        </w:tc>
      </w:tr>
      <w:tr>
        <w:tblPrEx>
          <w:shd w:val="clear" w:color="auto" w:fill="auto"/>
          <w:tblCellMar>
            <w:top w:w="0" w:type="dxa"/>
            <w:left w:w="108" w:type="dxa"/>
            <w:bottom w:w="0" w:type="dxa"/>
            <w:right w:w="108" w:type="dxa"/>
          </w:tblCellMar>
        </w:tblPrEx>
        <w:trPr>
          <w:trHeight w:val="9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TC_04</w:t>
            </w:r>
          </w:p>
        </w:tc>
        <w:tc>
          <w:tcPr>
            <w:tcW w:w="12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Index page</w:t>
            </w:r>
          </w:p>
        </w:tc>
        <w:tc>
          <w:tcPr>
            <w:tcW w:w="2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Search valid product and check the recommendation output</w:t>
            </w:r>
          </w:p>
        </w:tc>
        <w:tc>
          <w:tcPr>
            <w:tcW w:w="50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Should get the top 10 highly correlated products list in return</w:t>
            </w:r>
          </w:p>
        </w:tc>
        <w:tc>
          <w:tcPr>
            <w:tcW w:w="7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B050"/>
                <w:sz w:val="22"/>
                <w:szCs w:val="22"/>
                <w:u w:val="none"/>
              </w:rPr>
            </w:pPr>
            <w:r>
              <w:rPr>
                <w:rFonts w:hint="default" w:ascii="Calibri" w:hAnsi="Calibri" w:eastAsia="SimSun" w:cs="Calibri"/>
                <w:i w:val="0"/>
                <w:iCs w:val="0"/>
                <w:color w:val="00B050"/>
                <w:kern w:val="0"/>
                <w:sz w:val="22"/>
                <w:szCs w:val="22"/>
                <w:u w:val="none"/>
                <w:lang w:val="en-US" w:eastAsia="zh-CN" w:bidi="ar"/>
              </w:rPr>
              <w:t>Pass</w:t>
            </w:r>
          </w:p>
        </w:tc>
      </w:tr>
    </w:tbl>
    <w:p>
      <w:pPr>
        <w:sectPr>
          <w:pgSz w:w="12240" w:h="15840"/>
          <w:pgMar w:top="136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79"/>
        <w:ind w:left="1277" w:right="918" w:firstLine="0"/>
        <w:jc w:val="center"/>
      </w:pPr>
      <w:r>
        <w:t>Chapter 5: Results</w:t>
      </w:r>
    </w:p>
    <w:p>
      <w:pPr>
        <w:pStyle w:val="7"/>
        <w:rPr>
          <w:b/>
          <w:sz w:val="20"/>
        </w:rPr>
      </w:pPr>
    </w:p>
    <w:p>
      <w:pPr>
        <w:pStyle w:val="7"/>
        <w:spacing w:before="9"/>
        <w:rPr>
          <w:b/>
        </w:rPr>
      </w:pPr>
    </w:p>
    <w:p>
      <w:pPr>
        <w:pStyle w:val="14"/>
        <w:numPr>
          <w:ilvl w:val="1"/>
          <w:numId w:val="12"/>
        </w:numPr>
        <w:tabs>
          <w:tab w:val="left" w:pos="1200"/>
          <w:tab w:val="left" w:pos="1201"/>
        </w:tabs>
        <w:spacing w:before="90" w:after="0" w:line="240" w:lineRule="auto"/>
        <w:ind w:left="1200" w:right="0" w:hanging="721"/>
        <w:jc w:val="left"/>
      </w:pPr>
      <w:r>
        <w:rPr>
          <w:rFonts w:hint="default"/>
          <w:lang w:val="en-US"/>
        </w:rPr>
        <w:t>Test Reports</w:t>
      </w:r>
    </w:p>
    <w:p>
      <w:pPr>
        <w:pStyle w:val="3"/>
        <w:numPr>
          <w:numId w:val="0"/>
        </w:numPr>
        <w:tabs>
          <w:tab w:val="left" w:pos="1200"/>
          <w:tab w:val="left" w:pos="1201"/>
        </w:tabs>
        <w:spacing w:before="0" w:after="0" w:line="240" w:lineRule="auto"/>
        <w:ind w:right="0" w:rightChars="0"/>
        <w:jc w:val="left"/>
      </w:pPr>
    </w:p>
    <w:tbl>
      <w:tblPr>
        <w:tblStyle w:val="6"/>
        <w:tblpPr w:leftFromText="180" w:rightFromText="180" w:vertAnchor="text" w:horzAnchor="page" w:tblpX="916" w:tblpY="291"/>
        <w:tblOverlap w:val="never"/>
        <w:tblW w:w="10867" w:type="dxa"/>
        <w:tblInd w:w="0" w:type="dxa"/>
        <w:shd w:val="clear" w:color="auto" w:fill="auto"/>
        <w:tblLayout w:type="fixed"/>
        <w:tblCellMar>
          <w:top w:w="0" w:type="dxa"/>
          <w:left w:w="108" w:type="dxa"/>
          <w:bottom w:w="0" w:type="dxa"/>
          <w:right w:w="108" w:type="dxa"/>
        </w:tblCellMar>
      </w:tblPr>
      <w:tblGrid>
        <w:gridCol w:w="1275"/>
        <w:gridCol w:w="1200"/>
        <w:gridCol w:w="2550"/>
        <w:gridCol w:w="4836"/>
        <w:gridCol w:w="1006"/>
      </w:tblGrid>
      <w:tr>
        <w:tblPrEx>
          <w:shd w:val="clear" w:color="auto" w:fill="auto"/>
          <w:tblCellMar>
            <w:top w:w="0" w:type="dxa"/>
            <w:left w:w="108" w:type="dxa"/>
            <w:bottom w:w="0" w:type="dxa"/>
            <w:right w:w="108" w:type="dxa"/>
          </w:tblCellMar>
        </w:tblPrEx>
        <w:trPr>
          <w:trHeight w:val="3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 ID</w:t>
            </w:r>
          </w:p>
        </w:tc>
        <w:tc>
          <w:tcPr>
            <w:tcW w:w="1200"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Module</w:t>
            </w:r>
          </w:p>
        </w:tc>
        <w:tc>
          <w:tcPr>
            <w:tcW w:w="2550"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w:t>
            </w:r>
          </w:p>
        </w:tc>
        <w:tc>
          <w:tcPr>
            <w:tcW w:w="4836"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Expected output</w:t>
            </w:r>
          </w:p>
        </w:tc>
        <w:tc>
          <w:tcPr>
            <w:tcW w:w="1006"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status</w:t>
            </w:r>
          </w:p>
        </w:tc>
      </w:tr>
      <w:tr>
        <w:tblPrEx>
          <w:shd w:val="clear" w:color="auto" w:fill="auto"/>
          <w:tblCellMar>
            <w:top w:w="0" w:type="dxa"/>
            <w:left w:w="108" w:type="dxa"/>
            <w:bottom w:w="0" w:type="dxa"/>
            <w:right w:w="108" w:type="dxa"/>
          </w:tblCellMar>
        </w:tblPrEx>
        <w:trPr>
          <w:trHeight w:val="3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TC_01</w:t>
            </w:r>
          </w:p>
        </w:tc>
        <w:tc>
          <w:tcPr>
            <w:tcW w:w="12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Index page</w:t>
            </w:r>
          </w:p>
        </w:tc>
        <w:tc>
          <w:tcPr>
            <w:tcW w:w="25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Validation of input field</w:t>
            </w:r>
          </w:p>
        </w:tc>
        <w:tc>
          <w:tcPr>
            <w:tcW w:w="48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should not be able to search if the field is empty</w:t>
            </w:r>
          </w:p>
        </w:tc>
        <w:tc>
          <w:tcPr>
            <w:tcW w:w="10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B050"/>
                <w:sz w:val="22"/>
                <w:szCs w:val="22"/>
                <w:u w:val="none"/>
              </w:rPr>
            </w:pPr>
            <w:r>
              <w:rPr>
                <w:rFonts w:hint="default" w:ascii="Calibri" w:hAnsi="Calibri" w:eastAsia="SimSun" w:cs="Calibri"/>
                <w:i w:val="0"/>
                <w:iCs w:val="0"/>
                <w:color w:val="00B050"/>
                <w:kern w:val="0"/>
                <w:sz w:val="22"/>
                <w:szCs w:val="22"/>
                <w:u w:val="none"/>
                <w:lang w:val="en-US" w:eastAsia="zh-CN" w:bidi="ar"/>
              </w:rPr>
              <w:t>Pass</w:t>
            </w:r>
          </w:p>
        </w:tc>
      </w:tr>
    </w:tbl>
    <w:p>
      <w:pPr>
        <w:pStyle w:val="7"/>
        <w:spacing w:before="9"/>
        <w:rPr>
          <w:b/>
          <w:sz w:val="26"/>
        </w:rPr>
      </w:pPr>
    </w:p>
    <w:p>
      <w:pPr>
        <w:pStyle w:val="7"/>
        <w:spacing w:before="3"/>
        <w:rPr>
          <w:sz w:val="25"/>
        </w:rPr>
      </w:pPr>
    </w:p>
    <w:p>
      <w:pPr>
        <w:spacing w:after="0"/>
        <w:jc w:val="center"/>
        <w:rPr>
          <w:bdr w:val="single" w:sz="4" w:space="0"/>
        </w:rPr>
      </w:pPr>
      <w:r>
        <w:rPr>
          <w:bdr w:val="single" w:sz="4" w:space="0"/>
        </w:rPr>
        <w:drawing>
          <wp:inline distT="0" distB="0" distL="114300" distR="114300">
            <wp:extent cx="6282055" cy="1154430"/>
            <wp:effectExtent l="0" t="0" r="4445" b="762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2"/>
                    <a:stretch>
                      <a:fillRect/>
                    </a:stretch>
                  </pic:blipFill>
                  <pic:spPr>
                    <a:xfrm>
                      <a:off x="0" y="0"/>
                      <a:ext cx="6282055" cy="1154430"/>
                    </a:xfrm>
                    <a:prstGeom prst="rect">
                      <a:avLst/>
                    </a:prstGeom>
                    <a:noFill/>
                    <a:ln>
                      <a:noFill/>
                    </a:ln>
                  </pic:spPr>
                </pic:pic>
              </a:graphicData>
            </a:graphic>
          </wp:inline>
        </w:drawing>
      </w:r>
    </w:p>
    <w:p>
      <w:pPr>
        <w:spacing w:after="0"/>
        <w:jc w:val="center"/>
        <w:rPr>
          <w:bdr w:val="single" w:sz="4" w:space="0"/>
        </w:rPr>
      </w:pPr>
    </w:p>
    <w:p>
      <w:pPr>
        <w:spacing w:after="0"/>
        <w:jc w:val="center"/>
        <w:rPr>
          <w:bdr w:val="single" w:sz="4" w:space="0"/>
        </w:rPr>
      </w:pPr>
    </w:p>
    <w:p>
      <w:pPr>
        <w:spacing w:after="0"/>
        <w:jc w:val="center"/>
        <w:rPr>
          <w:bdr w:val="single" w:sz="4" w:space="0"/>
        </w:rPr>
      </w:pPr>
    </w:p>
    <w:p>
      <w:pPr>
        <w:spacing w:after="0"/>
        <w:jc w:val="center"/>
        <w:rPr>
          <w:bdr w:val="single" w:sz="4" w:space="0"/>
        </w:rPr>
      </w:pPr>
    </w:p>
    <w:tbl>
      <w:tblPr>
        <w:tblStyle w:val="6"/>
        <w:tblpPr w:leftFromText="180" w:rightFromText="180" w:vertAnchor="text" w:horzAnchor="page" w:tblpX="902" w:tblpY="248"/>
        <w:tblOverlap w:val="never"/>
        <w:tblW w:w="10867" w:type="dxa"/>
        <w:tblInd w:w="0" w:type="dxa"/>
        <w:shd w:val="clear" w:color="auto" w:fill="auto"/>
        <w:tblLayout w:type="autofit"/>
        <w:tblCellMar>
          <w:top w:w="0" w:type="dxa"/>
          <w:left w:w="108" w:type="dxa"/>
          <w:bottom w:w="0" w:type="dxa"/>
          <w:right w:w="108" w:type="dxa"/>
        </w:tblCellMar>
      </w:tblPr>
      <w:tblGrid>
        <w:gridCol w:w="1275"/>
        <w:gridCol w:w="1200"/>
        <w:gridCol w:w="2550"/>
        <w:gridCol w:w="5085"/>
        <w:gridCol w:w="757"/>
      </w:tblGrid>
      <w:tr>
        <w:tblPrEx>
          <w:shd w:val="clear" w:color="auto" w:fill="auto"/>
          <w:tblCellMar>
            <w:top w:w="0" w:type="dxa"/>
            <w:left w:w="108" w:type="dxa"/>
            <w:bottom w:w="0" w:type="dxa"/>
            <w:right w:w="108" w:type="dxa"/>
          </w:tblCellMar>
        </w:tblPrEx>
        <w:trPr>
          <w:trHeight w:val="3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 ID</w:t>
            </w:r>
          </w:p>
        </w:tc>
        <w:tc>
          <w:tcPr>
            <w:tcW w:w="1200"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Module</w:t>
            </w:r>
          </w:p>
        </w:tc>
        <w:tc>
          <w:tcPr>
            <w:tcW w:w="2550"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w:t>
            </w:r>
          </w:p>
        </w:tc>
        <w:tc>
          <w:tcPr>
            <w:tcW w:w="5085"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Expected output</w:t>
            </w:r>
          </w:p>
        </w:tc>
        <w:tc>
          <w:tcPr>
            <w:tcW w:w="757"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status</w:t>
            </w:r>
          </w:p>
        </w:tc>
      </w:tr>
      <w:tr>
        <w:tblPrEx>
          <w:shd w:val="clear" w:color="auto" w:fill="auto"/>
          <w:tblCellMar>
            <w:top w:w="0" w:type="dxa"/>
            <w:left w:w="108" w:type="dxa"/>
            <w:bottom w:w="0" w:type="dxa"/>
            <w:right w:w="108" w:type="dxa"/>
          </w:tblCellMar>
        </w:tblPrEx>
        <w:trPr>
          <w:trHeight w:val="6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TC_02</w:t>
            </w:r>
          </w:p>
        </w:tc>
        <w:tc>
          <w:tcPr>
            <w:tcW w:w="12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Index page</w:t>
            </w:r>
          </w:p>
        </w:tc>
        <w:tc>
          <w:tcPr>
            <w:tcW w:w="2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Enter random product and check the resut</w:t>
            </w:r>
          </w:p>
        </w:tc>
        <w:tc>
          <w:tcPr>
            <w:tcW w:w="50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Should show empty table and should suggest to select product from suggestion in the dropdown</w:t>
            </w:r>
          </w:p>
        </w:tc>
        <w:tc>
          <w:tcPr>
            <w:tcW w:w="7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B050"/>
                <w:sz w:val="22"/>
                <w:szCs w:val="22"/>
                <w:u w:val="none"/>
              </w:rPr>
            </w:pPr>
            <w:r>
              <w:rPr>
                <w:rFonts w:hint="default" w:ascii="Calibri" w:hAnsi="Calibri" w:eastAsia="SimSun" w:cs="Calibri"/>
                <w:i w:val="0"/>
                <w:iCs w:val="0"/>
                <w:color w:val="00B050"/>
                <w:kern w:val="0"/>
                <w:sz w:val="22"/>
                <w:szCs w:val="22"/>
                <w:u w:val="none"/>
                <w:lang w:val="en-US" w:eastAsia="zh-CN" w:bidi="ar"/>
              </w:rPr>
              <w:t>Pass</w:t>
            </w:r>
          </w:p>
        </w:tc>
      </w:tr>
    </w:tbl>
    <w:p>
      <w:pPr>
        <w:spacing w:after="0"/>
        <w:jc w:val="center"/>
      </w:pPr>
    </w:p>
    <w:p>
      <w:pPr>
        <w:spacing w:after="0"/>
        <w:jc w:val="center"/>
        <w:rPr>
          <w:bdr w:val="single" w:sz="4" w:space="0"/>
        </w:rPr>
      </w:pPr>
      <w:r>
        <w:rPr>
          <w:bdr w:val="single" w:sz="4" w:space="0"/>
        </w:rPr>
        <w:drawing>
          <wp:inline distT="0" distB="0" distL="114300" distR="114300">
            <wp:extent cx="6323330" cy="1000125"/>
            <wp:effectExtent l="0" t="0" r="1270" b="952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3"/>
                    <a:stretch>
                      <a:fillRect/>
                    </a:stretch>
                  </pic:blipFill>
                  <pic:spPr>
                    <a:xfrm>
                      <a:off x="0" y="0"/>
                      <a:ext cx="6323330" cy="1000125"/>
                    </a:xfrm>
                    <a:prstGeom prst="rect">
                      <a:avLst/>
                    </a:prstGeom>
                    <a:noFill/>
                    <a:ln>
                      <a:noFill/>
                    </a:ln>
                  </pic:spPr>
                </pic:pic>
              </a:graphicData>
            </a:graphic>
          </wp:inline>
        </w:drawing>
      </w:r>
    </w:p>
    <w:p>
      <w:pPr>
        <w:spacing w:after="0"/>
        <w:jc w:val="center"/>
        <w:rPr>
          <w:bdr w:val="single" w:sz="4" w:space="0"/>
        </w:rPr>
      </w:pPr>
    </w:p>
    <w:p>
      <w:pPr>
        <w:spacing w:after="0"/>
        <w:jc w:val="center"/>
        <w:rPr>
          <w:bdr w:val="single" w:sz="4" w:space="0"/>
        </w:rPr>
        <w:sectPr>
          <w:pgSz w:w="12240" w:h="15840"/>
          <w:pgMar w:top="146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pPr>
      <w:r>
        <w:rPr>
          <w:bdr w:val="single" w:sz="4" w:space="0"/>
        </w:rPr>
        <w:drawing>
          <wp:inline distT="0" distB="0" distL="114300" distR="114300">
            <wp:extent cx="6318885" cy="1222375"/>
            <wp:effectExtent l="0" t="0" r="5715" b="1587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4"/>
                    <a:stretch>
                      <a:fillRect/>
                    </a:stretch>
                  </pic:blipFill>
                  <pic:spPr>
                    <a:xfrm>
                      <a:off x="0" y="0"/>
                      <a:ext cx="6318885" cy="1222375"/>
                    </a:xfrm>
                    <a:prstGeom prst="rect">
                      <a:avLst/>
                    </a:prstGeom>
                    <a:noFill/>
                    <a:ln>
                      <a:noFill/>
                    </a:ln>
                  </pic:spPr>
                </pic:pic>
              </a:graphicData>
            </a:graphic>
          </wp:inline>
        </w:drawing>
      </w:r>
    </w:p>
    <w:tbl>
      <w:tblPr>
        <w:tblStyle w:val="6"/>
        <w:tblW w:w="10867" w:type="dxa"/>
        <w:tblInd w:w="93" w:type="dxa"/>
        <w:shd w:val="clear" w:color="auto" w:fill="auto"/>
        <w:tblLayout w:type="fixed"/>
        <w:tblCellMar>
          <w:top w:w="0" w:type="dxa"/>
          <w:left w:w="108" w:type="dxa"/>
          <w:bottom w:w="0" w:type="dxa"/>
          <w:right w:w="108" w:type="dxa"/>
        </w:tblCellMar>
      </w:tblPr>
      <w:tblGrid>
        <w:gridCol w:w="1137"/>
        <w:gridCol w:w="1266"/>
        <w:gridCol w:w="2477"/>
        <w:gridCol w:w="4968"/>
        <w:gridCol w:w="1019"/>
      </w:tblGrid>
      <w:tr>
        <w:tblPrEx>
          <w:shd w:val="clear" w:color="auto" w:fill="auto"/>
          <w:tblCellMar>
            <w:top w:w="0" w:type="dxa"/>
            <w:left w:w="108" w:type="dxa"/>
            <w:bottom w:w="0" w:type="dxa"/>
            <w:right w:w="108" w:type="dxa"/>
          </w:tblCellMar>
        </w:tblPrEx>
        <w:trPr>
          <w:trHeight w:val="300" w:hRule="atLeast"/>
        </w:trPr>
        <w:tc>
          <w:tcPr>
            <w:tcW w:w="1137"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 ID</w:t>
            </w:r>
          </w:p>
        </w:tc>
        <w:tc>
          <w:tcPr>
            <w:tcW w:w="1266"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Module</w:t>
            </w:r>
          </w:p>
        </w:tc>
        <w:tc>
          <w:tcPr>
            <w:tcW w:w="2477"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w:t>
            </w:r>
          </w:p>
        </w:tc>
        <w:tc>
          <w:tcPr>
            <w:tcW w:w="4968"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Expected output</w:t>
            </w:r>
          </w:p>
        </w:tc>
        <w:tc>
          <w:tcPr>
            <w:tcW w:w="1019"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status</w:t>
            </w:r>
          </w:p>
        </w:tc>
      </w:tr>
      <w:tr>
        <w:tblPrEx>
          <w:shd w:val="clear" w:color="auto" w:fill="auto"/>
          <w:tblCellMar>
            <w:top w:w="0" w:type="dxa"/>
            <w:left w:w="108" w:type="dxa"/>
            <w:bottom w:w="0" w:type="dxa"/>
            <w:right w:w="108" w:type="dxa"/>
          </w:tblCellMar>
        </w:tblPrEx>
        <w:trPr>
          <w:trHeight w:val="600" w:hRule="atLeast"/>
        </w:trPr>
        <w:tc>
          <w:tcPr>
            <w:tcW w:w="11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TC_03</w:t>
            </w:r>
          </w:p>
        </w:tc>
        <w:tc>
          <w:tcPr>
            <w:tcW w:w="1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Index page</w:t>
            </w:r>
          </w:p>
        </w:tc>
        <w:tc>
          <w:tcPr>
            <w:tcW w:w="24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 product autofill functionality</w:t>
            </w:r>
          </w:p>
        </w:tc>
        <w:tc>
          <w:tcPr>
            <w:tcW w:w="49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Should suggest product if the input keywords are matching with the product in the database</w:t>
            </w:r>
          </w:p>
        </w:tc>
        <w:tc>
          <w:tcPr>
            <w:tcW w:w="101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B050"/>
                <w:sz w:val="22"/>
                <w:szCs w:val="22"/>
                <w:u w:val="none"/>
              </w:rPr>
            </w:pPr>
            <w:r>
              <w:rPr>
                <w:rFonts w:hint="default" w:ascii="Calibri" w:hAnsi="Calibri" w:eastAsia="SimSun" w:cs="Calibri"/>
                <w:i w:val="0"/>
                <w:iCs w:val="0"/>
                <w:color w:val="00B050"/>
                <w:kern w:val="0"/>
                <w:sz w:val="22"/>
                <w:szCs w:val="22"/>
                <w:u w:val="none"/>
                <w:lang w:val="en-US" w:eastAsia="zh-CN" w:bidi="ar"/>
              </w:rPr>
              <w:t>Pass</w:t>
            </w:r>
          </w:p>
        </w:tc>
      </w:tr>
    </w:tbl>
    <w:p>
      <w:pPr>
        <w:pStyle w:val="7"/>
        <w:spacing w:before="3"/>
        <w:rPr>
          <w:sz w:val="20"/>
        </w:rPr>
      </w:pPr>
    </w:p>
    <w:p>
      <w:pPr>
        <w:spacing w:after="0"/>
        <w:jc w:val="center"/>
        <w:rPr>
          <w:bdr w:val="single" w:sz="4" w:space="0"/>
        </w:rPr>
      </w:pPr>
      <w:r>
        <w:rPr>
          <w:bdr w:val="single" w:sz="4" w:space="0"/>
        </w:rPr>
        <w:drawing>
          <wp:inline distT="0" distB="0" distL="114300" distR="114300">
            <wp:extent cx="6174105" cy="1781810"/>
            <wp:effectExtent l="0" t="0" r="17145" b="889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5"/>
                    <a:stretch>
                      <a:fillRect/>
                    </a:stretch>
                  </pic:blipFill>
                  <pic:spPr>
                    <a:xfrm>
                      <a:off x="0" y="0"/>
                      <a:ext cx="6174105" cy="1781810"/>
                    </a:xfrm>
                    <a:prstGeom prst="rect">
                      <a:avLst/>
                    </a:prstGeom>
                    <a:noFill/>
                    <a:ln>
                      <a:noFill/>
                    </a:ln>
                  </pic:spPr>
                </pic:pic>
              </a:graphicData>
            </a:graphic>
          </wp:inline>
        </w:drawing>
      </w:r>
    </w:p>
    <w:p>
      <w:pPr>
        <w:spacing w:after="0"/>
        <w:jc w:val="center"/>
        <w:rPr>
          <w:bdr w:val="single" w:sz="4" w:space="0"/>
        </w:rPr>
      </w:pPr>
    </w:p>
    <w:p>
      <w:pPr>
        <w:spacing w:after="0"/>
        <w:jc w:val="center"/>
        <w:rPr>
          <w:bdr w:val="single" w:sz="4" w:space="0"/>
        </w:rPr>
      </w:pPr>
    </w:p>
    <w:tbl>
      <w:tblPr>
        <w:tblStyle w:val="6"/>
        <w:tblpPr w:leftFromText="180" w:rightFromText="180" w:vertAnchor="text" w:horzAnchor="page" w:tblpX="833" w:tblpY="460"/>
        <w:tblOverlap w:val="never"/>
        <w:tblW w:w="10830" w:type="dxa"/>
        <w:tblInd w:w="0" w:type="dxa"/>
        <w:shd w:val="clear" w:color="auto" w:fill="auto"/>
        <w:tblLayout w:type="autofit"/>
        <w:tblCellMar>
          <w:top w:w="0" w:type="dxa"/>
          <w:left w:w="108" w:type="dxa"/>
          <w:bottom w:w="0" w:type="dxa"/>
          <w:right w:w="108" w:type="dxa"/>
        </w:tblCellMar>
      </w:tblPr>
      <w:tblGrid>
        <w:gridCol w:w="1275"/>
        <w:gridCol w:w="1200"/>
        <w:gridCol w:w="2550"/>
        <w:gridCol w:w="5085"/>
        <w:gridCol w:w="757"/>
      </w:tblGrid>
      <w:tr>
        <w:tblPrEx>
          <w:shd w:val="clear" w:color="auto" w:fill="auto"/>
          <w:tblCellMar>
            <w:top w:w="0" w:type="dxa"/>
            <w:left w:w="108" w:type="dxa"/>
            <w:bottom w:w="0" w:type="dxa"/>
            <w:right w:w="108" w:type="dxa"/>
          </w:tblCellMar>
        </w:tblPrEx>
        <w:trPr>
          <w:trHeight w:val="30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 ID</w:t>
            </w:r>
          </w:p>
        </w:tc>
        <w:tc>
          <w:tcPr>
            <w:tcW w:w="1200"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Module</w:t>
            </w:r>
          </w:p>
        </w:tc>
        <w:tc>
          <w:tcPr>
            <w:tcW w:w="2550"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Test case</w:t>
            </w:r>
          </w:p>
        </w:tc>
        <w:tc>
          <w:tcPr>
            <w:tcW w:w="5085"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Expected output</w:t>
            </w:r>
          </w:p>
        </w:tc>
        <w:tc>
          <w:tcPr>
            <w:tcW w:w="720" w:type="dxa"/>
            <w:tcBorders>
              <w:top w:val="single" w:color="000000" w:sz="4" w:space="0"/>
              <w:left w:val="single" w:color="000000" w:sz="4" w:space="0"/>
              <w:bottom w:val="single" w:color="000000" w:sz="4" w:space="0"/>
              <w:right w:val="single" w:color="000000" w:sz="4" w:space="0"/>
            </w:tcBorders>
            <w:shd w:val="clear" w:color="auto" w:fill="95B3D7"/>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status</w:t>
            </w:r>
          </w:p>
        </w:tc>
      </w:tr>
      <w:tr>
        <w:tblPrEx>
          <w:shd w:val="clear" w:color="auto" w:fill="auto"/>
          <w:tblCellMar>
            <w:top w:w="0" w:type="dxa"/>
            <w:left w:w="108" w:type="dxa"/>
            <w:bottom w:w="0" w:type="dxa"/>
            <w:right w:w="108" w:type="dxa"/>
          </w:tblCellMar>
        </w:tblPrEx>
        <w:trPr>
          <w:trHeight w:val="9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TC_04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Index page</w:t>
            </w:r>
          </w:p>
        </w:tc>
        <w:tc>
          <w:tcPr>
            <w:tcW w:w="2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Search valid product and check the recommendation output</w:t>
            </w:r>
          </w:p>
        </w:tc>
        <w:tc>
          <w:tcPr>
            <w:tcW w:w="50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Should get the top 10 highly correlated products list in return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B050"/>
                <w:sz w:val="22"/>
                <w:szCs w:val="22"/>
                <w:u w:val="none"/>
              </w:rPr>
            </w:pPr>
            <w:r>
              <w:rPr>
                <w:rFonts w:hint="default" w:ascii="Calibri" w:hAnsi="Calibri" w:eastAsia="SimSun" w:cs="Calibri"/>
                <w:i w:val="0"/>
                <w:iCs w:val="0"/>
                <w:color w:val="00B050"/>
                <w:kern w:val="0"/>
                <w:sz w:val="22"/>
                <w:szCs w:val="22"/>
                <w:u w:val="none"/>
                <w:lang w:val="en-US" w:eastAsia="zh-CN" w:bidi="ar"/>
              </w:rPr>
              <w:t>Pass</w:t>
            </w:r>
          </w:p>
        </w:tc>
      </w:tr>
    </w:tbl>
    <w:p>
      <w:pPr>
        <w:spacing w:after="0"/>
        <w:jc w:val="center"/>
        <w:rPr>
          <w:bdr w:val="single" w:sz="4" w:space="0"/>
        </w:rPr>
      </w:pPr>
    </w:p>
    <w:p>
      <w:pPr>
        <w:spacing w:after="0"/>
        <w:jc w:val="center"/>
        <w:rPr>
          <w:bdr w:val="single" w:sz="4" w:space="0"/>
        </w:rPr>
      </w:pPr>
    </w:p>
    <w:p>
      <w:pPr>
        <w:spacing w:after="0"/>
        <w:jc w:val="center"/>
        <w:rPr>
          <w:bdr w:val="single" w:sz="4" w:space="0"/>
        </w:rPr>
      </w:pPr>
    </w:p>
    <w:p>
      <w:pPr>
        <w:spacing w:after="0"/>
        <w:jc w:val="center"/>
        <w:rPr>
          <w:bdr w:val="single" w:sz="4" w:space="0"/>
        </w:rPr>
      </w:pPr>
      <w:r>
        <w:rPr>
          <w:bdr w:val="single" w:sz="4" w:space="0"/>
        </w:rPr>
        <w:drawing>
          <wp:inline distT="0" distB="0" distL="114300" distR="114300">
            <wp:extent cx="6323330" cy="1014095"/>
            <wp:effectExtent l="0" t="0" r="1270" b="14605"/>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26"/>
                    <a:stretch>
                      <a:fillRect/>
                    </a:stretch>
                  </pic:blipFill>
                  <pic:spPr>
                    <a:xfrm>
                      <a:off x="0" y="0"/>
                      <a:ext cx="6323330" cy="1014095"/>
                    </a:xfrm>
                    <a:prstGeom prst="rect">
                      <a:avLst/>
                    </a:prstGeom>
                    <a:noFill/>
                    <a:ln>
                      <a:noFill/>
                    </a:ln>
                  </pic:spPr>
                </pic:pic>
              </a:graphicData>
            </a:graphic>
          </wp:inline>
        </w:drawing>
      </w:r>
    </w:p>
    <w:p>
      <w:pPr>
        <w:spacing w:after="0"/>
        <w:jc w:val="center"/>
        <w:rPr>
          <w:bdr w:val="single" w:sz="4" w:space="0"/>
        </w:rPr>
      </w:pPr>
    </w:p>
    <w:p>
      <w:pPr>
        <w:pStyle w:val="14"/>
        <w:numPr>
          <w:numId w:val="0"/>
        </w:numPr>
        <w:tabs>
          <w:tab w:val="left" w:pos="1200"/>
          <w:tab w:val="left" w:pos="1201"/>
        </w:tabs>
        <w:spacing w:before="90" w:after="0" w:line="240" w:lineRule="auto"/>
        <w:ind w:right="0" w:rightChars="0"/>
        <w:jc w:val="left"/>
        <w:rPr>
          <w:rFonts w:hint="default"/>
          <w:lang w:val="en-US"/>
        </w:rPr>
      </w:pPr>
      <w:r>
        <w:rPr>
          <w:bdr w:val="single" w:sz="4" w:space="0"/>
        </w:rPr>
        <w:drawing>
          <wp:inline distT="0" distB="0" distL="114300" distR="114300">
            <wp:extent cx="6322695" cy="1674495"/>
            <wp:effectExtent l="0" t="0" r="1905" b="190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27"/>
                    <a:stretch>
                      <a:fillRect/>
                    </a:stretch>
                  </pic:blipFill>
                  <pic:spPr>
                    <a:xfrm>
                      <a:off x="0" y="0"/>
                      <a:ext cx="6322695" cy="1674495"/>
                    </a:xfrm>
                    <a:prstGeom prst="rect">
                      <a:avLst/>
                    </a:prstGeom>
                    <a:noFill/>
                    <a:ln>
                      <a:noFill/>
                    </a:ln>
                  </pic:spPr>
                </pic:pic>
              </a:graphicData>
            </a:graphic>
          </wp:inline>
        </w:drawing>
      </w:r>
    </w:p>
    <w:p>
      <w:pPr>
        <w:pStyle w:val="14"/>
        <w:numPr>
          <w:numId w:val="0"/>
        </w:numPr>
        <w:tabs>
          <w:tab w:val="left" w:pos="1200"/>
          <w:tab w:val="left" w:pos="1201"/>
        </w:tabs>
        <w:spacing w:before="90" w:after="0" w:line="240" w:lineRule="auto"/>
        <w:ind w:right="0" w:rightChars="0"/>
        <w:jc w:val="left"/>
        <w:rPr>
          <w:rFonts w:hint="default"/>
          <w:lang w:val="en-US"/>
        </w:rPr>
      </w:pPr>
    </w:p>
    <w:p>
      <w:pPr>
        <w:pStyle w:val="14"/>
        <w:numPr>
          <w:numId w:val="0"/>
        </w:numPr>
        <w:tabs>
          <w:tab w:val="left" w:pos="1200"/>
          <w:tab w:val="left" w:pos="1201"/>
        </w:tabs>
        <w:spacing w:before="90" w:after="0" w:line="240" w:lineRule="auto"/>
        <w:ind w:right="0" w:rightChars="0"/>
        <w:jc w:val="left"/>
        <w:rPr>
          <w:rFonts w:hint="default"/>
          <w:lang w:val="en-US"/>
        </w:rPr>
      </w:pPr>
    </w:p>
    <w:p>
      <w:pPr>
        <w:pStyle w:val="14"/>
        <w:numPr>
          <w:numId w:val="0"/>
        </w:numPr>
        <w:tabs>
          <w:tab w:val="left" w:pos="1200"/>
          <w:tab w:val="left" w:pos="1201"/>
        </w:tabs>
        <w:spacing w:before="90" w:after="0" w:line="240" w:lineRule="auto"/>
        <w:ind w:right="0" w:rightChars="0"/>
        <w:jc w:val="left"/>
        <w:rPr>
          <w:rFonts w:hint="default"/>
          <w:lang w:val="en-US"/>
        </w:rPr>
      </w:pPr>
    </w:p>
    <w:p>
      <w:pPr>
        <w:pStyle w:val="14"/>
        <w:numPr>
          <w:numId w:val="0"/>
        </w:numPr>
        <w:tabs>
          <w:tab w:val="left" w:pos="1200"/>
          <w:tab w:val="left" w:pos="1201"/>
        </w:tabs>
        <w:spacing w:before="90" w:after="0" w:line="240" w:lineRule="auto"/>
        <w:ind w:right="0" w:rightChars="0"/>
        <w:jc w:val="left"/>
        <w:rPr>
          <w:rFonts w:hint="default"/>
          <w:lang w:val="en-US"/>
        </w:rPr>
      </w:pPr>
    </w:p>
    <w:p>
      <w:pPr>
        <w:pStyle w:val="14"/>
        <w:numPr>
          <w:ilvl w:val="1"/>
          <w:numId w:val="12"/>
        </w:numPr>
        <w:tabs>
          <w:tab w:val="left" w:pos="1200"/>
          <w:tab w:val="left" w:pos="1201"/>
        </w:tabs>
        <w:spacing w:before="90" w:after="0" w:line="240" w:lineRule="auto"/>
        <w:ind w:left="1200" w:right="0" w:hanging="721"/>
        <w:jc w:val="left"/>
      </w:pPr>
      <w:r>
        <w:rPr>
          <w:rFonts w:hint="default"/>
          <w:b/>
          <w:sz w:val="24"/>
          <w:lang w:val="en-IN"/>
        </w:rPr>
        <w:t>User Documentation</w:t>
      </w:r>
    </w:p>
    <w:p>
      <w:pPr>
        <w:pStyle w:val="14"/>
        <w:numPr>
          <w:ilvl w:val="0"/>
          <w:numId w:val="0"/>
        </w:numPr>
        <w:tabs>
          <w:tab w:val="left" w:pos="1200"/>
          <w:tab w:val="left" w:pos="1201"/>
        </w:tabs>
        <w:spacing w:before="90" w:after="0" w:line="240" w:lineRule="auto"/>
        <w:ind w:left="479" w:leftChars="0" w:right="0" w:rightChars="0"/>
        <w:jc w:val="left"/>
      </w:pPr>
    </w:p>
    <w:p>
      <w:pPr>
        <w:pStyle w:val="14"/>
        <w:numPr>
          <w:ilvl w:val="2"/>
          <w:numId w:val="12"/>
        </w:numPr>
        <w:tabs>
          <w:tab w:val="left" w:pos="1200"/>
          <w:tab w:val="left" w:pos="1201"/>
        </w:tabs>
        <w:spacing w:before="90" w:after="0" w:line="240" w:lineRule="auto"/>
        <w:ind w:left="1620" w:leftChars="0" w:right="0" w:hanging="721"/>
        <w:jc w:val="left"/>
        <w:rPr>
          <w:sz w:val="24"/>
          <w:szCs w:val="24"/>
        </w:rPr>
      </w:pPr>
      <w:r>
        <w:rPr>
          <w:rFonts w:hint="default"/>
          <w:sz w:val="24"/>
          <w:szCs w:val="24"/>
          <w:lang w:val="en-IN"/>
        </w:rPr>
        <w:t>Working of Software</w:t>
      </w:r>
    </w:p>
    <w:p>
      <w:pPr>
        <w:pStyle w:val="14"/>
        <w:numPr>
          <w:ilvl w:val="0"/>
          <w:numId w:val="0"/>
        </w:numPr>
        <w:tabs>
          <w:tab w:val="left" w:pos="1200"/>
          <w:tab w:val="left" w:pos="1201"/>
        </w:tabs>
        <w:spacing w:before="90" w:after="0" w:line="240" w:lineRule="auto"/>
        <w:ind w:right="0" w:rightChars="0"/>
        <w:jc w:val="center"/>
      </w:pPr>
      <w:r>
        <w:rPr>
          <w:rFonts w:hint="default"/>
          <w:b/>
          <w:sz w:val="24"/>
          <w:bdr w:val="single" w:sz="4" w:space="0"/>
          <w:lang w:val="en-IN"/>
        </w:rPr>
        <w:drawing>
          <wp:inline distT="0" distB="0" distL="114300" distR="114300">
            <wp:extent cx="5895975" cy="3037205"/>
            <wp:effectExtent l="0" t="0" r="9525" b="10795"/>
            <wp:docPr id="36" name="Picture 36" descr="architecture_rec_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rchitecture_rec_sys"/>
                    <pic:cNvPicPr>
                      <a:picLocks noChangeAspect="1"/>
                    </pic:cNvPicPr>
                  </pic:nvPicPr>
                  <pic:blipFill>
                    <a:blip r:embed="rId8"/>
                    <a:stretch>
                      <a:fillRect/>
                    </a:stretch>
                  </pic:blipFill>
                  <pic:spPr>
                    <a:xfrm>
                      <a:off x="0" y="0"/>
                      <a:ext cx="5895975" cy="3037205"/>
                    </a:xfrm>
                    <a:prstGeom prst="rect">
                      <a:avLst/>
                    </a:prstGeom>
                  </pic:spPr>
                </pic:pic>
              </a:graphicData>
            </a:graphic>
          </wp:inline>
        </w:drawing>
      </w:r>
    </w:p>
    <w:p>
      <w:pPr>
        <w:pStyle w:val="7"/>
        <w:spacing w:before="8"/>
        <w:rPr>
          <w:b/>
          <w:sz w:val="23"/>
        </w:rPr>
      </w:pPr>
    </w:p>
    <w:p>
      <w:pPr>
        <w:spacing w:before="0"/>
        <w:ind w:left="1269" w:right="918" w:firstLine="0"/>
        <w:jc w:val="center"/>
        <w:rPr>
          <w:rFonts w:hint="default"/>
          <w:sz w:val="20"/>
          <w:lang w:val="en-IN"/>
        </w:rPr>
      </w:pPr>
      <w:r>
        <w:rPr>
          <w:sz w:val="20"/>
        </w:rPr>
        <w:t xml:space="preserve">Fig 4: Flow </w:t>
      </w:r>
      <w:r>
        <w:rPr>
          <w:rFonts w:hint="default"/>
          <w:sz w:val="20"/>
          <w:lang w:val="en-IN"/>
        </w:rPr>
        <w:t>of recommendation system</w:t>
      </w:r>
    </w:p>
    <w:p>
      <w:pPr>
        <w:pStyle w:val="7"/>
        <w:rPr>
          <w:sz w:val="22"/>
        </w:rPr>
      </w:pPr>
    </w:p>
    <w:p>
      <w:pPr>
        <w:pStyle w:val="7"/>
        <w:spacing w:before="4"/>
        <w:rPr>
          <w:sz w:val="30"/>
        </w:rPr>
      </w:pPr>
    </w:p>
    <w:p>
      <w:pPr>
        <w:spacing w:after="0" w:line="242" w:lineRule="auto"/>
        <w:jc w:val="both"/>
        <w:rPr>
          <w:rFonts w:hint="default"/>
          <w:sz w:val="24"/>
          <w:szCs w:val="24"/>
          <w:lang w:val="en-IN"/>
        </w:rPr>
      </w:pPr>
      <w:r>
        <w:rPr>
          <w:rFonts w:hint="default"/>
          <w:b/>
          <w:bCs/>
          <w:sz w:val="24"/>
          <w:szCs w:val="24"/>
          <w:lang w:val="en-IN"/>
        </w:rPr>
        <w:t>Step 1</w:t>
      </w:r>
      <w:r>
        <w:rPr>
          <w:rFonts w:hint="default"/>
          <w:sz w:val="24"/>
          <w:szCs w:val="24"/>
          <w:lang w:val="en-IN"/>
        </w:rPr>
        <w:t xml:space="preserve"> - User search the product from User Interface(UI)</w:t>
      </w:r>
    </w:p>
    <w:p>
      <w:pPr>
        <w:spacing w:after="0" w:line="242" w:lineRule="auto"/>
        <w:jc w:val="both"/>
        <w:rPr>
          <w:rFonts w:hint="default"/>
          <w:sz w:val="24"/>
          <w:szCs w:val="24"/>
          <w:lang w:val="en-IN"/>
        </w:rPr>
      </w:pPr>
    </w:p>
    <w:p>
      <w:pPr>
        <w:spacing w:after="0" w:line="242" w:lineRule="auto"/>
        <w:jc w:val="both"/>
        <w:rPr>
          <w:rFonts w:hint="default"/>
          <w:sz w:val="24"/>
          <w:szCs w:val="24"/>
          <w:lang w:val="en-IN"/>
        </w:rPr>
      </w:pPr>
      <w:r>
        <w:rPr>
          <w:rFonts w:hint="default"/>
          <w:b/>
          <w:bCs/>
          <w:sz w:val="24"/>
          <w:szCs w:val="24"/>
          <w:lang w:val="en-IN"/>
        </w:rPr>
        <w:t>Step 2</w:t>
      </w:r>
      <w:r>
        <w:rPr>
          <w:rFonts w:hint="default"/>
          <w:sz w:val="24"/>
          <w:szCs w:val="24"/>
          <w:lang w:val="en-IN"/>
        </w:rPr>
        <w:t xml:space="preserve"> - When user search product on UI, the request goes to backend(“/” route) and the input/search product is processed.</w:t>
      </w:r>
    </w:p>
    <w:p>
      <w:pPr>
        <w:spacing w:after="0" w:line="242" w:lineRule="auto"/>
        <w:jc w:val="both"/>
        <w:rPr>
          <w:rFonts w:hint="default"/>
          <w:sz w:val="24"/>
          <w:szCs w:val="24"/>
          <w:lang w:val="en-IN"/>
        </w:rPr>
      </w:pPr>
    </w:p>
    <w:p>
      <w:pPr>
        <w:spacing w:after="0" w:line="242" w:lineRule="auto"/>
        <w:jc w:val="both"/>
        <w:rPr>
          <w:rFonts w:hint="default"/>
          <w:sz w:val="24"/>
          <w:szCs w:val="24"/>
          <w:lang w:val="en-IN"/>
        </w:rPr>
      </w:pPr>
      <w:r>
        <w:rPr>
          <w:rFonts w:hint="default"/>
          <w:b/>
          <w:bCs/>
          <w:sz w:val="24"/>
          <w:szCs w:val="24"/>
          <w:lang w:val="en-IN"/>
        </w:rPr>
        <w:t>Step 3</w:t>
      </w:r>
      <w:r>
        <w:rPr>
          <w:rFonts w:hint="default"/>
          <w:sz w:val="24"/>
          <w:szCs w:val="24"/>
          <w:lang w:val="en-IN"/>
        </w:rPr>
        <w:t xml:space="preserve"> - API internally call the method(</w:t>
      </w:r>
      <w:r>
        <w:rPr>
          <w:rFonts w:hint="default"/>
          <w:b/>
          <w:bCs/>
          <w:sz w:val="24"/>
          <w:szCs w:val="24"/>
          <w:lang w:val="en-IN"/>
        </w:rPr>
        <w:t>homePage()</w:t>
      </w:r>
      <w:r>
        <w:rPr>
          <w:rFonts w:hint="default"/>
          <w:sz w:val="24"/>
          <w:szCs w:val="24"/>
          <w:lang w:val="en-IN"/>
        </w:rPr>
        <w:t>) and this method check If the model is trained or not.</w:t>
      </w:r>
    </w:p>
    <w:p>
      <w:pPr>
        <w:spacing w:after="0" w:line="242" w:lineRule="auto"/>
        <w:jc w:val="both"/>
        <w:rPr>
          <w:rFonts w:hint="default"/>
          <w:sz w:val="24"/>
          <w:szCs w:val="24"/>
          <w:lang w:val="en-IN"/>
        </w:rPr>
      </w:pPr>
    </w:p>
    <w:p>
      <w:pPr>
        <w:spacing w:after="0" w:line="242" w:lineRule="auto"/>
        <w:jc w:val="both"/>
        <w:rPr>
          <w:rFonts w:hint="default"/>
          <w:sz w:val="24"/>
          <w:szCs w:val="24"/>
          <w:lang w:val="en-IN"/>
        </w:rPr>
      </w:pPr>
      <w:r>
        <w:rPr>
          <w:rFonts w:hint="default"/>
          <w:b/>
          <w:bCs/>
          <w:sz w:val="24"/>
          <w:szCs w:val="24"/>
          <w:lang w:val="en-IN"/>
        </w:rPr>
        <w:t>Step 4</w:t>
      </w:r>
      <w:r>
        <w:rPr>
          <w:rFonts w:hint="default"/>
          <w:sz w:val="24"/>
          <w:szCs w:val="24"/>
          <w:lang w:val="en-IN"/>
        </w:rPr>
        <w:t xml:space="preserve"> - After we launch the application, for the 1st request model won’t be trained, So method(</w:t>
      </w:r>
      <w:r>
        <w:rPr>
          <w:rFonts w:hint="default"/>
          <w:b/>
          <w:bCs/>
          <w:sz w:val="24"/>
          <w:szCs w:val="24"/>
          <w:lang w:val="en-IN"/>
        </w:rPr>
        <w:t>check_corr()</w:t>
      </w:r>
      <w:r>
        <w:rPr>
          <w:rFonts w:hint="default"/>
          <w:sz w:val="24"/>
          <w:szCs w:val="24"/>
          <w:lang w:val="en-IN"/>
        </w:rPr>
        <w:t>) will be called and model will get trained and it will be stored onto the RAM(like a variable, which holds the value).</w:t>
      </w:r>
    </w:p>
    <w:p>
      <w:pPr>
        <w:spacing w:after="0" w:line="242" w:lineRule="auto"/>
        <w:jc w:val="both"/>
        <w:rPr>
          <w:rFonts w:hint="default"/>
          <w:sz w:val="24"/>
          <w:szCs w:val="24"/>
          <w:lang w:val="en-IN"/>
        </w:rPr>
      </w:pPr>
    </w:p>
    <w:p>
      <w:pPr>
        <w:spacing w:after="0" w:line="242" w:lineRule="auto"/>
        <w:jc w:val="both"/>
        <w:rPr>
          <w:rFonts w:hint="default"/>
          <w:sz w:val="24"/>
          <w:szCs w:val="24"/>
          <w:lang w:val="en-IN"/>
        </w:rPr>
      </w:pPr>
      <w:r>
        <w:rPr>
          <w:rFonts w:hint="default"/>
          <w:b/>
          <w:bCs/>
          <w:sz w:val="24"/>
          <w:szCs w:val="24"/>
          <w:lang w:val="en-IN"/>
        </w:rPr>
        <w:t>Step 5</w:t>
      </w:r>
      <w:r>
        <w:rPr>
          <w:rFonts w:hint="default"/>
          <w:sz w:val="24"/>
          <w:szCs w:val="24"/>
          <w:lang w:val="en-IN"/>
        </w:rPr>
        <w:t xml:space="preserve"> - While training the model, method(</w:t>
      </w:r>
      <w:r>
        <w:rPr>
          <w:rFonts w:hint="default"/>
          <w:b/>
          <w:bCs/>
          <w:sz w:val="24"/>
          <w:szCs w:val="24"/>
          <w:lang w:val="en-IN"/>
        </w:rPr>
        <w:t>nlp_prepocessing()</w:t>
      </w:r>
      <w:r>
        <w:rPr>
          <w:rFonts w:hint="default"/>
          <w:sz w:val="24"/>
          <w:szCs w:val="24"/>
          <w:lang w:val="en-IN"/>
        </w:rPr>
        <w:t>) will be called and this method reads raw data and clean and convert it as per the requirement. Once the cleaning and conversion is done, it export it to a excel file.</w:t>
      </w:r>
    </w:p>
    <w:p>
      <w:pPr>
        <w:spacing w:after="0" w:line="242" w:lineRule="auto"/>
        <w:jc w:val="both"/>
        <w:rPr>
          <w:rFonts w:hint="default"/>
          <w:sz w:val="24"/>
          <w:szCs w:val="24"/>
          <w:lang w:val="en-IN"/>
        </w:rPr>
      </w:pPr>
    </w:p>
    <w:p>
      <w:pPr>
        <w:spacing w:after="0" w:line="242" w:lineRule="auto"/>
        <w:jc w:val="both"/>
        <w:rPr>
          <w:rFonts w:hint="default"/>
          <w:sz w:val="24"/>
          <w:szCs w:val="24"/>
          <w:lang w:val="en-IN"/>
        </w:rPr>
      </w:pPr>
      <w:r>
        <w:rPr>
          <w:rFonts w:hint="default"/>
          <w:b/>
          <w:bCs/>
          <w:sz w:val="24"/>
          <w:szCs w:val="24"/>
          <w:lang w:val="en-IN"/>
        </w:rPr>
        <w:t>Step 6</w:t>
      </w:r>
      <w:r>
        <w:rPr>
          <w:rFonts w:hint="default"/>
          <w:sz w:val="24"/>
          <w:szCs w:val="24"/>
          <w:lang w:val="en-IN"/>
        </w:rPr>
        <w:t xml:space="preserve"> - If the model is trained, then the method(</w:t>
      </w:r>
      <w:r>
        <w:rPr>
          <w:rFonts w:hint="default"/>
          <w:b/>
          <w:bCs/>
          <w:sz w:val="24"/>
          <w:szCs w:val="24"/>
          <w:lang w:val="en-IN"/>
        </w:rPr>
        <w:t>recommend_product()</w:t>
      </w:r>
      <w:r>
        <w:rPr>
          <w:rFonts w:hint="default"/>
          <w:sz w:val="24"/>
          <w:szCs w:val="24"/>
          <w:lang w:val="en-IN"/>
        </w:rPr>
        <w:t>) will be called and that method will return the list of products.</w:t>
      </w:r>
    </w:p>
    <w:p>
      <w:pPr>
        <w:pStyle w:val="3"/>
        <w:spacing w:before="79"/>
        <w:ind w:left="1273" w:right="918" w:firstLine="0"/>
        <w:jc w:val="center"/>
      </w:pPr>
    </w:p>
    <w:p>
      <w:pPr>
        <w:pStyle w:val="3"/>
        <w:spacing w:before="79"/>
        <w:ind w:left="1273" w:right="918" w:firstLine="0"/>
        <w:jc w:val="center"/>
      </w:pPr>
    </w:p>
    <w:p>
      <w:pPr>
        <w:pStyle w:val="3"/>
        <w:spacing w:before="79"/>
        <w:ind w:left="1273" w:right="918" w:firstLine="0"/>
        <w:jc w:val="center"/>
      </w:pPr>
    </w:p>
    <w:p>
      <w:pPr>
        <w:pStyle w:val="3"/>
        <w:spacing w:before="79"/>
        <w:ind w:left="1273" w:right="918" w:firstLine="0"/>
        <w:jc w:val="center"/>
      </w:pPr>
      <w:r>
        <w:t>Chapter 6: Conclusions and proposals for the future work</w:t>
      </w:r>
    </w:p>
    <w:p>
      <w:pPr>
        <w:pStyle w:val="7"/>
        <w:spacing w:before="7"/>
        <w:rPr>
          <w:b/>
          <w:sz w:val="26"/>
        </w:rPr>
      </w:pPr>
    </w:p>
    <w:p>
      <w:pPr>
        <w:pStyle w:val="7"/>
        <w:spacing w:before="7"/>
        <w:rPr>
          <w:b/>
          <w:sz w:val="26"/>
        </w:rPr>
      </w:pPr>
    </w:p>
    <w:p>
      <w:pPr>
        <w:pStyle w:val="14"/>
        <w:numPr>
          <w:ilvl w:val="0"/>
          <w:numId w:val="12"/>
        </w:numPr>
        <w:tabs>
          <w:tab w:val="left" w:pos="1200"/>
          <w:tab w:val="left" w:pos="1201"/>
        </w:tabs>
        <w:spacing w:before="90" w:after="0" w:line="240" w:lineRule="auto"/>
        <w:ind w:left="1200" w:right="0" w:hanging="721"/>
        <w:jc w:val="left"/>
        <w:rPr>
          <w:rFonts w:hint="default"/>
          <w:b/>
          <w:sz w:val="2"/>
          <w:szCs w:val="2"/>
          <w:lang w:val="en-IN"/>
        </w:rPr>
      </w:pPr>
    </w:p>
    <w:p>
      <w:pPr>
        <w:pStyle w:val="14"/>
        <w:numPr>
          <w:ilvl w:val="1"/>
          <w:numId w:val="12"/>
        </w:numPr>
        <w:tabs>
          <w:tab w:val="left" w:pos="1200"/>
          <w:tab w:val="left" w:pos="1201"/>
        </w:tabs>
        <w:spacing w:before="90" w:after="0" w:line="240" w:lineRule="auto"/>
        <w:ind w:left="1200" w:right="0" w:hanging="721"/>
        <w:jc w:val="left"/>
        <w:rPr>
          <w:sz w:val="24"/>
          <w:szCs w:val="24"/>
        </w:rPr>
      </w:pPr>
      <w:r>
        <w:rPr>
          <w:rFonts w:hint="default"/>
          <w:b/>
          <w:sz w:val="24"/>
          <w:lang w:val="en-US"/>
        </w:rPr>
        <w:t>Conclusion:</w:t>
      </w:r>
    </w:p>
    <w:p>
      <w:pPr>
        <w:pStyle w:val="14"/>
        <w:numPr>
          <w:ilvl w:val="2"/>
          <w:numId w:val="12"/>
        </w:numPr>
        <w:tabs>
          <w:tab w:val="left" w:pos="1200"/>
          <w:tab w:val="left" w:pos="1201"/>
        </w:tabs>
        <w:spacing w:before="90" w:after="0" w:line="240" w:lineRule="auto"/>
        <w:ind w:left="1620" w:leftChars="0" w:right="0" w:hanging="721"/>
        <w:jc w:val="both"/>
        <w:rPr>
          <w:sz w:val="24"/>
          <w:szCs w:val="24"/>
        </w:rPr>
      </w:pPr>
      <w:r>
        <w:rPr>
          <w:sz w:val="24"/>
          <w:szCs w:val="24"/>
        </w:rPr>
        <w:t xml:space="preserve">Most of the recommendation engine uses content based (Item – Item), collaborative filtering (User – User) or Hybrid approach (both). And in all these approaches, rating is used as a feedback variable. As we know some of the customer give their feedback as a rating and some as a comments. In current approach most of the companies are only using rating as a feedback variable because it is in numeric format, because all the algorithm runs on numeric data. But in our research paper, we have used comments also as a feedback variable. To use comments we have converted it into numeric format between the scale of 0 – 5 (similar to rating) and use it in our algorithm. This will solve </w:t>
      </w:r>
      <w:r>
        <w:rPr>
          <w:b/>
          <w:bCs/>
          <w:sz w:val="24"/>
          <w:szCs w:val="24"/>
        </w:rPr>
        <w:t xml:space="preserve">Data Sparsity </w:t>
      </w:r>
      <w:r>
        <w:rPr>
          <w:sz w:val="24"/>
          <w:szCs w:val="24"/>
        </w:rPr>
        <w:t>to some extend and will improves the accuracy of algorithm. The more the data the better will be the prediction accuracy of recommendation engine.</w:t>
      </w:r>
    </w:p>
    <w:p>
      <w:pPr>
        <w:pStyle w:val="14"/>
        <w:numPr>
          <w:ilvl w:val="1"/>
          <w:numId w:val="12"/>
        </w:numPr>
        <w:tabs>
          <w:tab w:val="left" w:pos="1200"/>
          <w:tab w:val="left" w:pos="1201"/>
        </w:tabs>
        <w:spacing w:before="90" w:after="0" w:line="240" w:lineRule="auto"/>
        <w:ind w:left="1200" w:right="0" w:hanging="721"/>
        <w:jc w:val="left"/>
        <w:rPr>
          <w:sz w:val="24"/>
          <w:szCs w:val="24"/>
        </w:rPr>
      </w:pPr>
      <w:r>
        <w:rPr>
          <w:rFonts w:hint="default"/>
          <w:b/>
          <w:sz w:val="24"/>
          <w:lang w:val="en-US"/>
        </w:rPr>
        <w:t>Limitation of the System:</w:t>
      </w:r>
    </w:p>
    <w:p>
      <w:pPr>
        <w:pStyle w:val="14"/>
        <w:numPr>
          <w:ilvl w:val="2"/>
          <w:numId w:val="12"/>
        </w:numPr>
        <w:tabs>
          <w:tab w:val="left" w:pos="1200"/>
          <w:tab w:val="left" w:pos="1201"/>
        </w:tabs>
        <w:spacing w:before="90" w:after="0" w:line="240" w:lineRule="auto"/>
        <w:ind w:left="1620" w:leftChars="0" w:right="0" w:hanging="721"/>
        <w:jc w:val="left"/>
        <w:rPr>
          <w:sz w:val="24"/>
          <w:szCs w:val="24"/>
        </w:rPr>
      </w:pPr>
      <w:r>
        <w:rPr>
          <w:sz w:val="24"/>
          <w:szCs w:val="24"/>
        </w:rPr>
        <w:t>Need high computation power and sparse data for accurate prediction.</w:t>
      </w:r>
    </w:p>
    <w:p>
      <w:pPr>
        <w:pStyle w:val="14"/>
        <w:numPr>
          <w:ilvl w:val="2"/>
          <w:numId w:val="12"/>
        </w:numPr>
        <w:tabs>
          <w:tab w:val="left" w:pos="1200"/>
          <w:tab w:val="left" w:pos="1201"/>
        </w:tabs>
        <w:spacing w:before="90" w:after="0" w:line="240" w:lineRule="auto"/>
        <w:ind w:left="1620" w:leftChars="0" w:right="0" w:hanging="721"/>
        <w:jc w:val="left"/>
        <w:rPr>
          <w:sz w:val="24"/>
          <w:szCs w:val="24"/>
        </w:rPr>
      </w:pPr>
      <w:r>
        <w:rPr>
          <w:sz w:val="24"/>
          <w:szCs w:val="24"/>
        </w:rPr>
        <w:t>Very difficult to measure the performance of the algorithm at the testing phase.</w:t>
      </w:r>
    </w:p>
    <w:p>
      <w:pPr>
        <w:pStyle w:val="14"/>
        <w:numPr>
          <w:ilvl w:val="1"/>
          <w:numId w:val="12"/>
        </w:numPr>
        <w:tabs>
          <w:tab w:val="left" w:pos="1200"/>
          <w:tab w:val="left" w:pos="1201"/>
        </w:tabs>
        <w:spacing w:before="90" w:after="0" w:line="240" w:lineRule="auto"/>
        <w:ind w:left="1200" w:right="0" w:hanging="721"/>
        <w:jc w:val="left"/>
        <w:rPr>
          <w:sz w:val="24"/>
          <w:szCs w:val="24"/>
        </w:rPr>
      </w:pPr>
      <w:r>
        <w:rPr>
          <w:rFonts w:hint="default"/>
          <w:b/>
          <w:sz w:val="24"/>
          <w:lang w:val="en-US"/>
        </w:rPr>
        <w:t>Future Scope</w:t>
      </w:r>
    </w:p>
    <w:p>
      <w:pPr>
        <w:pStyle w:val="14"/>
        <w:numPr>
          <w:ilvl w:val="2"/>
          <w:numId w:val="12"/>
        </w:numPr>
        <w:tabs>
          <w:tab w:val="left" w:pos="1200"/>
          <w:tab w:val="left" w:pos="1201"/>
        </w:tabs>
        <w:spacing w:before="90" w:after="0" w:line="240" w:lineRule="auto"/>
        <w:ind w:left="1620" w:leftChars="0" w:right="0" w:hanging="721"/>
        <w:jc w:val="left"/>
        <w:rPr>
          <w:sz w:val="24"/>
          <w:szCs w:val="24"/>
        </w:rPr>
      </w:pPr>
      <w:r>
        <w:rPr>
          <w:sz w:val="24"/>
          <w:szCs w:val="24"/>
        </w:rPr>
        <w:t>To build a technique to measure the performance of the recommender system algorithm.</w:t>
      </w:r>
    </w:p>
    <w:p>
      <w:pPr>
        <w:pStyle w:val="7"/>
        <w:spacing w:line="242" w:lineRule="auto"/>
        <w:ind w:left="490" w:right="120" w:hanging="10"/>
        <w:jc w:val="both"/>
      </w:pPr>
    </w:p>
    <w:p>
      <w:pPr>
        <w:pStyle w:val="7"/>
        <w:rPr>
          <w:sz w:val="26"/>
        </w:rPr>
      </w:pPr>
    </w:p>
    <w:p>
      <w:pPr>
        <w:pStyle w:val="14"/>
        <w:numPr>
          <w:ilvl w:val="1"/>
          <w:numId w:val="12"/>
        </w:numPr>
        <w:tabs>
          <w:tab w:val="left" w:pos="1200"/>
          <w:tab w:val="left" w:pos="1201"/>
        </w:tabs>
        <w:spacing w:before="90" w:after="0" w:line="240" w:lineRule="auto"/>
        <w:ind w:left="1200" w:right="0" w:hanging="721"/>
        <w:jc w:val="left"/>
        <w:rPr>
          <w:rFonts w:hint="default"/>
          <w:b/>
          <w:sz w:val="24"/>
          <w:lang w:val="en-US"/>
        </w:rPr>
      </w:pPr>
      <w:r>
        <w:rPr>
          <w:rFonts w:hint="default"/>
          <w:b/>
          <w:sz w:val="24"/>
          <w:lang w:val="en-US"/>
        </w:rPr>
        <w:t>Bibliography</w:t>
      </w:r>
    </w:p>
    <w:p>
      <w:pPr>
        <w:numPr>
          <w:ilvl w:val="0"/>
          <w:numId w:val="0"/>
        </w:numPr>
        <w:spacing w:after="0" w:line="242" w:lineRule="auto"/>
        <w:ind w:left="360" w:leftChars="0" w:right="0" w:rightChars="0"/>
        <w:jc w:val="both"/>
      </w:pPr>
    </w:p>
    <w:p>
      <w:pPr>
        <w:pStyle w:val="14"/>
        <w:numPr>
          <w:ilvl w:val="0"/>
          <w:numId w:val="13"/>
        </w:numPr>
        <w:tabs>
          <w:tab w:val="clear" w:pos="425"/>
        </w:tabs>
        <w:ind w:left="1020" w:leftChars="0" w:right="0" w:rightChars="0" w:hanging="360" w:firstLineChars="0"/>
        <w:rPr>
          <w:sz w:val="24"/>
          <w:szCs w:val="24"/>
        </w:rPr>
      </w:pPr>
      <w:r>
        <w:rPr>
          <w:sz w:val="24"/>
          <w:szCs w:val="24"/>
        </w:rPr>
        <w:t>*[Mining Skewed and Sparse Transaction Data for Personalized Shopping. Recommendation]</w:t>
      </w:r>
      <w:r>
        <w:rPr>
          <w:sz w:val="24"/>
          <w:szCs w:val="24"/>
        </w:rPr>
        <w:fldChar w:fldCharType="begin"/>
      </w:r>
      <w:r>
        <w:rPr>
          <w:sz w:val="24"/>
          <w:szCs w:val="24"/>
        </w:rPr>
        <w:instrText xml:space="preserve"> HYPERLINK "http://link.springer.com/article/10.1023/B:MACH.0000035471.28235.6d" </w:instrText>
      </w:r>
      <w:r>
        <w:rPr>
          <w:sz w:val="24"/>
          <w:szCs w:val="24"/>
        </w:rPr>
        <w:fldChar w:fldCharType="separate"/>
      </w:r>
      <w:r>
        <w:rPr>
          <w:rStyle w:val="10"/>
          <w:sz w:val="24"/>
          <w:szCs w:val="24"/>
        </w:rPr>
        <w:t>http://link.springer.com/article/10.1023/B:MACH.0000035471.28235.6d</w:t>
      </w:r>
      <w:r>
        <w:rPr>
          <w:rStyle w:val="10"/>
          <w:sz w:val="24"/>
          <w:szCs w:val="24"/>
        </w:rPr>
        <w:fldChar w:fldCharType="end"/>
      </w:r>
      <w:r>
        <w:rPr>
          <w:sz w:val="24"/>
          <w:szCs w:val="24"/>
        </w:rPr>
        <w:t>.</w:t>
      </w:r>
    </w:p>
    <w:p>
      <w:pPr>
        <w:pStyle w:val="14"/>
        <w:numPr>
          <w:numId w:val="0"/>
        </w:numPr>
        <w:ind w:left="660" w:leftChars="0" w:right="0" w:rightChars="0"/>
        <w:rPr>
          <w:sz w:val="4"/>
          <w:szCs w:val="4"/>
        </w:rPr>
      </w:pPr>
      <w:bookmarkStart w:id="0" w:name="_GoBack"/>
    </w:p>
    <w:bookmarkEnd w:id="0"/>
    <w:p>
      <w:pPr>
        <w:pStyle w:val="14"/>
        <w:numPr>
          <w:ilvl w:val="0"/>
          <w:numId w:val="13"/>
        </w:numPr>
        <w:tabs>
          <w:tab w:val="clear" w:pos="425"/>
        </w:tabs>
        <w:ind w:left="1020" w:leftChars="0" w:right="0" w:rightChars="0" w:hanging="360" w:firstLineChars="0"/>
        <w:rPr>
          <w:sz w:val="24"/>
          <w:szCs w:val="24"/>
        </w:rPr>
      </w:pPr>
      <w:r>
        <w:rPr>
          <w:sz w:val="24"/>
          <w:szCs w:val="24"/>
        </w:rPr>
        <w:t>*[ Evaluation of Item-Based Top-N Recommendation Algorithms]</w:t>
      </w:r>
      <w:r>
        <w:rPr>
          <w:sz w:val="24"/>
          <w:szCs w:val="24"/>
        </w:rPr>
        <w:fldChar w:fldCharType="begin"/>
      </w:r>
      <w:r>
        <w:rPr>
          <w:sz w:val="24"/>
          <w:szCs w:val="24"/>
        </w:rPr>
        <w:instrText xml:space="preserve"> HYPERLINK "https://www.researchgate.net/profile/George-Karypis-2/publication/2440594_Evaluation_of_Item-Based_Top-N_Recommendation_Algorithms/links/549ee9c80cf267bdb8fdb8df/Evaluation-of-Item-Based-Top-N-Recommendation-Algorithms.pdf" </w:instrText>
      </w:r>
      <w:r>
        <w:rPr>
          <w:sz w:val="24"/>
          <w:szCs w:val="24"/>
        </w:rPr>
        <w:fldChar w:fldCharType="separate"/>
      </w:r>
      <w:r>
        <w:rPr>
          <w:rStyle w:val="10"/>
          <w:sz w:val="24"/>
          <w:szCs w:val="24"/>
        </w:rPr>
        <w:t>https://www.researchgate.net/profile/George-Karypis-2/publication/2440594_Evaluation_of_Item-Based_Top-N_Recommendation_Algorithms/links/549ee9c80cf267bdb8fdb8df/Evaluation-of-Item-Based-Top-N-Recommendation-Algorithms.pdf</w:t>
      </w:r>
      <w:r>
        <w:rPr>
          <w:rStyle w:val="10"/>
          <w:sz w:val="24"/>
          <w:szCs w:val="24"/>
        </w:rPr>
        <w:fldChar w:fldCharType="end"/>
      </w:r>
    </w:p>
    <w:p>
      <w:pPr>
        <w:pStyle w:val="14"/>
        <w:numPr>
          <w:numId w:val="0"/>
        </w:numPr>
        <w:ind w:left="660" w:leftChars="0" w:right="0" w:rightChars="0"/>
        <w:rPr>
          <w:sz w:val="4"/>
          <w:szCs w:val="4"/>
        </w:rPr>
      </w:pPr>
    </w:p>
    <w:p>
      <w:pPr>
        <w:pStyle w:val="14"/>
        <w:numPr>
          <w:ilvl w:val="0"/>
          <w:numId w:val="13"/>
        </w:numPr>
        <w:tabs>
          <w:tab w:val="clear" w:pos="425"/>
        </w:tabs>
        <w:ind w:left="1020" w:leftChars="0" w:right="0" w:rightChars="0" w:hanging="360" w:firstLineChars="0"/>
        <w:rPr>
          <w:sz w:val="24"/>
          <w:szCs w:val="24"/>
        </w:rPr>
      </w:pPr>
      <w:r>
        <w:rPr>
          <w:sz w:val="24"/>
          <w:szCs w:val="24"/>
        </w:rPr>
        <w:t>Anand Shanker Tewari, Jyoti Prakash Singh. “Generating Top-N Items Recommendation Set Using Collaborative, Content Based Filtering and Rating Variance.” International Conference on Computational Intelligence and Data Science (ICCIDS 2018)</w:t>
      </w:r>
    </w:p>
    <w:p>
      <w:pPr>
        <w:pStyle w:val="14"/>
        <w:numPr>
          <w:ilvl w:val="0"/>
          <w:numId w:val="13"/>
        </w:numPr>
        <w:tabs>
          <w:tab w:val="clear" w:pos="425"/>
        </w:tabs>
        <w:ind w:left="1020" w:leftChars="0" w:right="0" w:rightChars="0" w:hanging="360" w:firstLineChars="0"/>
        <w:rPr>
          <w:sz w:val="24"/>
          <w:szCs w:val="24"/>
        </w:rPr>
      </w:pPr>
      <w:r>
        <w:rPr>
          <w:sz w:val="24"/>
          <w:szCs w:val="24"/>
        </w:rPr>
        <w:t>Tewari, A.S., and A.G. Barman. (2018) “Sequencing of items in personalized recommendations using multiple recommendation techniques.” An International Journal: Expert Systems with Applications97: 70-8</w:t>
      </w:r>
    </w:p>
    <w:p>
      <w:pPr>
        <w:pStyle w:val="14"/>
        <w:numPr>
          <w:ilvl w:val="0"/>
          <w:numId w:val="13"/>
        </w:numPr>
        <w:tabs>
          <w:tab w:val="clear" w:pos="425"/>
        </w:tabs>
        <w:ind w:left="1020" w:leftChars="0" w:right="0" w:rightChars="0" w:hanging="360" w:firstLineChars="0"/>
        <w:rPr>
          <w:sz w:val="24"/>
          <w:szCs w:val="24"/>
        </w:rPr>
      </w:pPr>
      <w:r>
        <w:rPr>
          <w:sz w:val="24"/>
          <w:szCs w:val="24"/>
        </w:rPr>
        <w:t xml:space="preserve">*[customer reviews use nlp to gain insights from your data] </w:t>
      </w:r>
      <w:r>
        <w:rPr>
          <w:sz w:val="24"/>
          <w:szCs w:val="24"/>
        </w:rPr>
        <w:fldChar w:fldCharType="begin"/>
      </w:r>
      <w:r>
        <w:rPr>
          <w:sz w:val="24"/>
          <w:szCs w:val="24"/>
        </w:rPr>
        <w:instrText xml:space="preserve"> HYPERLINK "https://medium.com/artefact-engineering-and-data-science/customer-reviews-use-nlp-to-gain-insights-from-your-data-4629519b518e" </w:instrText>
      </w:r>
      <w:r>
        <w:rPr>
          <w:sz w:val="24"/>
          <w:szCs w:val="24"/>
        </w:rPr>
        <w:fldChar w:fldCharType="separate"/>
      </w:r>
      <w:r>
        <w:rPr>
          <w:rStyle w:val="10"/>
          <w:sz w:val="24"/>
          <w:szCs w:val="24"/>
        </w:rPr>
        <w:t>https://medium.com/artefact-engineering-and-data-science/customer-reviews-use-nlp-to-gain-insights-from-your-data-4629519b518e</w:t>
      </w:r>
      <w:r>
        <w:rPr>
          <w:rStyle w:val="10"/>
          <w:sz w:val="24"/>
          <w:szCs w:val="24"/>
        </w:rPr>
        <w:fldChar w:fldCharType="end"/>
      </w:r>
      <w:r>
        <w:rPr>
          <w:sz w:val="24"/>
          <w:szCs w:val="24"/>
        </w:rPr>
        <w:t>.</w:t>
      </w:r>
    </w:p>
    <w:p>
      <w:pPr>
        <w:pStyle w:val="14"/>
        <w:numPr>
          <w:ilvl w:val="0"/>
          <w:numId w:val="13"/>
        </w:numPr>
        <w:tabs>
          <w:tab w:val="clear" w:pos="425"/>
        </w:tabs>
        <w:ind w:left="1020" w:leftChars="0" w:right="0" w:rightChars="0" w:hanging="360" w:firstLineChars="0"/>
        <w:rPr>
          <w:sz w:val="24"/>
          <w:szCs w:val="24"/>
        </w:rPr>
      </w:pPr>
      <w:r>
        <w:rPr>
          <w:sz w:val="24"/>
          <w:szCs w:val="24"/>
        </w:rPr>
        <w:t>https://towardsdatascience.com/detecting-bad-customer-reviews-with-nlp-d8b36134dc7e</w:t>
      </w:r>
    </w:p>
    <w:p>
      <w:pPr>
        <w:spacing w:after="0" w:line="242" w:lineRule="auto"/>
        <w:jc w:val="both"/>
      </w:pPr>
    </w:p>
    <w:sectPr>
      <w:pgSz w:w="12240" w:h="15840"/>
      <w:pgMar w:top="1360" w:right="1320" w:bottom="1260" w:left="960" w:header="0" w:footer="986"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9"/>
      </w:rPr>
    </w:pPr>
    <w:r>
      <w:pict>
        <v:shape id="_x0000_s2049" o:spid="_x0000_s2049" o:spt="202" type="#_x0000_t202" style="position:absolute;left:0pt;margin-left:297pt;margin-top:727.7pt;height:15.3pt;width:18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7"/>
                  <w:spacing w:before="10"/>
                  <w:ind w:left="60"/>
                </w:pPr>
                <w:r>
                  <w:fldChar w:fldCharType="begin"/>
                </w:r>
                <w: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A8A68"/>
    <w:multiLevelType w:val="multilevel"/>
    <w:tmpl w:val="805A8A68"/>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lvl w:ilvl="1" w:tentative="0">
      <w:start w:val="1"/>
      <w:numFmt w:val="bullet"/>
      <w:lvlText w:val=""/>
      <w:lvlJc w:val="left"/>
      <w:pPr>
        <w:tabs>
          <w:tab w:val="left" w:pos="840"/>
        </w:tabs>
        <w:ind w:left="1680" w:leftChars="0" w:hanging="420" w:firstLineChars="0"/>
      </w:pPr>
      <w:rPr>
        <w:rFonts w:hint="default" w:ascii="Wingdings" w:hAnsi="Wingdings"/>
        <w:sz w:val="14"/>
        <w:szCs w:val="14"/>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
    <w:nsid w:val="8A461680"/>
    <w:multiLevelType w:val="singleLevel"/>
    <w:tmpl w:val="8A4616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BBE3A1D"/>
    <w:multiLevelType w:val="multilevel"/>
    <w:tmpl w:val="9BBE3A1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sz w:val="14"/>
        <w:szCs w:val="14"/>
      </w:rPr>
    </w:lvl>
    <w:lvl w:ilvl="2" w:tentative="0">
      <w:start w:val="1"/>
      <w:numFmt w:val="bullet"/>
      <w:lvlText w:val=""/>
      <w:lvlJc w:val="left"/>
      <w:pPr>
        <w:tabs>
          <w:tab w:val="left" w:pos="1260"/>
        </w:tabs>
        <w:ind w:left="1260" w:leftChars="0" w:hanging="420" w:firstLineChars="0"/>
      </w:pPr>
      <w:rPr>
        <w:rFonts w:hint="default" w:ascii="Wingdings" w:hAnsi="Wingdings"/>
        <w:sz w:val="14"/>
        <w:szCs w:val="14"/>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5E306ED"/>
    <w:multiLevelType w:val="multilevel"/>
    <w:tmpl w:val="B5E306ED"/>
    <w:lvl w:ilvl="0" w:tentative="0">
      <w:start w:val="4"/>
      <w:numFmt w:val="decimal"/>
      <w:lvlText w:val="%1"/>
      <w:lvlJc w:val="left"/>
      <w:pPr>
        <w:ind w:left="1200" w:hanging="720"/>
        <w:jc w:val="left"/>
      </w:pPr>
      <w:rPr>
        <w:rFonts w:hint="default"/>
        <w:lang w:val="en-US" w:eastAsia="en-US" w:bidi="ar-SA"/>
      </w:rPr>
    </w:lvl>
    <w:lvl w:ilvl="1" w:tentative="0">
      <w:start w:val="1"/>
      <w:numFmt w:val="decimal"/>
      <w:lvlText w:val="%1.%2"/>
      <w:lvlJc w:val="left"/>
      <w:pPr>
        <w:ind w:left="1200" w:hanging="720"/>
        <w:jc w:val="left"/>
      </w:pPr>
      <w:rPr>
        <w:rFonts w:hint="default" w:ascii="Times New Roman" w:hAnsi="Times New Roman" w:eastAsia="Times New Roman" w:cs="Times New Roman"/>
        <w:b/>
        <w:bCs/>
        <w:spacing w:val="-1"/>
        <w:w w:val="99"/>
        <w:sz w:val="24"/>
        <w:szCs w:val="24"/>
        <w:lang w:val="en-US" w:eastAsia="en-US" w:bidi="ar-SA"/>
      </w:rPr>
    </w:lvl>
    <w:lvl w:ilvl="2" w:tentative="0">
      <w:start w:val="1"/>
      <w:numFmt w:val="decimal"/>
      <w:lvlText w:val="%1.%2.%3"/>
      <w:lvlJc w:val="left"/>
      <w:pPr>
        <w:ind w:left="1200" w:hanging="720"/>
        <w:jc w:val="left"/>
      </w:pPr>
      <w:rPr>
        <w:rFonts w:hint="default" w:ascii="Times New Roman" w:hAnsi="Times New Roman" w:eastAsia="Times New Roman" w:cs="Times New Roman"/>
        <w:b/>
        <w:bCs/>
        <w:spacing w:val="-1"/>
        <w:w w:val="99"/>
        <w:sz w:val="24"/>
        <w:szCs w:val="24"/>
        <w:lang w:val="en-US" w:eastAsia="en-US" w:bidi="ar-SA"/>
      </w:rPr>
    </w:lvl>
    <w:lvl w:ilvl="3" w:tentative="0">
      <w:start w:val="0"/>
      <w:numFmt w:val="bullet"/>
      <w:lvlText w:val="•"/>
      <w:lvlJc w:val="left"/>
      <w:pPr>
        <w:ind w:left="3828" w:hanging="720"/>
      </w:pPr>
      <w:rPr>
        <w:rFonts w:hint="default"/>
        <w:lang w:val="en-US" w:eastAsia="en-US" w:bidi="ar-SA"/>
      </w:rPr>
    </w:lvl>
    <w:lvl w:ilvl="4" w:tentative="0">
      <w:start w:val="0"/>
      <w:numFmt w:val="bullet"/>
      <w:lvlText w:val="•"/>
      <w:lvlJc w:val="left"/>
      <w:pPr>
        <w:ind w:left="4704" w:hanging="720"/>
      </w:pPr>
      <w:rPr>
        <w:rFonts w:hint="default"/>
        <w:lang w:val="en-US" w:eastAsia="en-US" w:bidi="ar-SA"/>
      </w:rPr>
    </w:lvl>
    <w:lvl w:ilvl="5" w:tentative="0">
      <w:start w:val="0"/>
      <w:numFmt w:val="bullet"/>
      <w:lvlText w:val="•"/>
      <w:lvlJc w:val="left"/>
      <w:pPr>
        <w:ind w:left="5580" w:hanging="720"/>
      </w:pPr>
      <w:rPr>
        <w:rFonts w:hint="default"/>
        <w:lang w:val="en-US" w:eastAsia="en-US" w:bidi="ar-SA"/>
      </w:rPr>
    </w:lvl>
    <w:lvl w:ilvl="6" w:tentative="0">
      <w:start w:val="0"/>
      <w:numFmt w:val="bullet"/>
      <w:lvlText w:val="•"/>
      <w:lvlJc w:val="left"/>
      <w:pPr>
        <w:ind w:left="6456" w:hanging="720"/>
      </w:pPr>
      <w:rPr>
        <w:rFonts w:hint="default"/>
        <w:lang w:val="en-US" w:eastAsia="en-US" w:bidi="ar-SA"/>
      </w:rPr>
    </w:lvl>
    <w:lvl w:ilvl="7" w:tentative="0">
      <w:start w:val="0"/>
      <w:numFmt w:val="bullet"/>
      <w:lvlText w:val="•"/>
      <w:lvlJc w:val="left"/>
      <w:pPr>
        <w:ind w:left="7332" w:hanging="720"/>
      </w:pPr>
      <w:rPr>
        <w:rFonts w:hint="default"/>
        <w:lang w:val="en-US" w:eastAsia="en-US" w:bidi="ar-SA"/>
      </w:rPr>
    </w:lvl>
    <w:lvl w:ilvl="8" w:tentative="0">
      <w:start w:val="0"/>
      <w:numFmt w:val="bullet"/>
      <w:lvlText w:val="•"/>
      <w:lvlJc w:val="left"/>
      <w:pPr>
        <w:ind w:left="8208" w:hanging="720"/>
      </w:pPr>
      <w:rPr>
        <w:rFonts w:hint="default"/>
        <w:lang w:val="en-US" w:eastAsia="en-US" w:bidi="ar-SA"/>
      </w:rPr>
    </w:lvl>
  </w:abstractNum>
  <w:abstractNum w:abstractNumId="4">
    <w:nsid w:val="BF205925"/>
    <w:multiLevelType w:val="multilevel"/>
    <w:tmpl w:val="BF205925"/>
    <w:lvl w:ilvl="0" w:tentative="0">
      <w:start w:val="3"/>
      <w:numFmt w:val="decimal"/>
      <w:lvlText w:val="%1"/>
      <w:lvlJc w:val="left"/>
      <w:pPr>
        <w:ind w:left="1200" w:hanging="720"/>
        <w:jc w:val="left"/>
      </w:pPr>
      <w:rPr>
        <w:rFonts w:hint="default"/>
        <w:lang w:val="en-US" w:eastAsia="en-US" w:bidi="ar-SA"/>
      </w:rPr>
    </w:lvl>
    <w:lvl w:ilvl="1" w:tentative="0">
      <w:start w:val="1"/>
      <w:numFmt w:val="decimal"/>
      <w:lvlText w:val="%1.%2"/>
      <w:lvlJc w:val="left"/>
      <w:pPr>
        <w:ind w:left="1200" w:hanging="720"/>
        <w:jc w:val="left"/>
      </w:pPr>
      <w:rPr>
        <w:rFonts w:hint="default" w:ascii="Times New Roman" w:hAnsi="Times New Roman" w:eastAsia="Times New Roman" w:cs="Times New Roman"/>
        <w:b/>
        <w:bCs/>
        <w:spacing w:val="-2"/>
        <w:w w:val="99"/>
        <w:sz w:val="24"/>
        <w:szCs w:val="24"/>
        <w:lang w:val="en-US" w:eastAsia="en-US" w:bidi="ar-SA"/>
      </w:rPr>
    </w:lvl>
    <w:lvl w:ilvl="2" w:tentative="0">
      <w:start w:val="1"/>
      <w:numFmt w:val="lowerLetter"/>
      <w:lvlText w:val="%3."/>
      <w:lvlJc w:val="left"/>
      <w:pPr>
        <w:ind w:left="1200" w:hanging="360"/>
        <w:jc w:val="left"/>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3828" w:hanging="360"/>
      </w:pPr>
      <w:rPr>
        <w:rFonts w:hint="default"/>
        <w:lang w:val="en-US" w:eastAsia="en-US" w:bidi="ar-SA"/>
      </w:rPr>
    </w:lvl>
    <w:lvl w:ilvl="4" w:tentative="0">
      <w:start w:val="0"/>
      <w:numFmt w:val="bullet"/>
      <w:lvlText w:val="•"/>
      <w:lvlJc w:val="left"/>
      <w:pPr>
        <w:ind w:left="4704" w:hanging="360"/>
      </w:pPr>
      <w:rPr>
        <w:rFonts w:hint="default"/>
        <w:lang w:val="en-US" w:eastAsia="en-US" w:bidi="ar-SA"/>
      </w:rPr>
    </w:lvl>
    <w:lvl w:ilvl="5" w:tentative="0">
      <w:start w:val="0"/>
      <w:numFmt w:val="bullet"/>
      <w:lvlText w:val="•"/>
      <w:lvlJc w:val="left"/>
      <w:pPr>
        <w:ind w:left="5580" w:hanging="360"/>
      </w:pPr>
      <w:rPr>
        <w:rFonts w:hint="default"/>
        <w:lang w:val="en-US" w:eastAsia="en-US" w:bidi="ar-SA"/>
      </w:rPr>
    </w:lvl>
    <w:lvl w:ilvl="6" w:tentative="0">
      <w:start w:val="0"/>
      <w:numFmt w:val="bullet"/>
      <w:lvlText w:val="•"/>
      <w:lvlJc w:val="left"/>
      <w:pPr>
        <w:ind w:left="6456" w:hanging="360"/>
      </w:pPr>
      <w:rPr>
        <w:rFonts w:hint="default"/>
        <w:lang w:val="en-US" w:eastAsia="en-US" w:bidi="ar-SA"/>
      </w:rPr>
    </w:lvl>
    <w:lvl w:ilvl="7" w:tentative="0">
      <w:start w:val="0"/>
      <w:numFmt w:val="bullet"/>
      <w:lvlText w:val="•"/>
      <w:lvlJc w:val="left"/>
      <w:pPr>
        <w:ind w:left="7332" w:hanging="360"/>
      </w:pPr>
      <w:rPr>
        <w:rFonts w:hint="default"/>
        <w:lang w:val="en-US" w:eastAsia="en-US" w:bidi="ar-SA"/>
      </w:rPr>
    </w:lvl>
    <w:lvl w:ilvl="8" w:tentative="0">
      <w:start w:val="0"/>
      <w:numFmt w:val="bullet"/>
      <w:lvlText w:val="•"/>
      <w:lvlJc w:val="left"/>
      <w:pPr>
        <w:ind w:left="8208" w:hanging="360"/>
      </w:pPr>
      <w:rPr>
        <w:rFonts w:hint="default"/>
        <w:lang w:val="en-US" w:eastAsia="en-US" w:bidi="ar-SA"/>
      </w:rPr>
    </w:lvl>
  </w:abstractNum>
  <w:abstractNum w:abstractNumId="5">
    <w:nsid w:val="E099838A"/>
    <w:multiLevelType w:val="singleLevel"/>
    <w:tmpl w:val="E099838A"/>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6">
    <w:nsid w:val="E8B9528A"/>
    <w:multiLevelType w:val="singleLevel"/>
    <w:tmpl w:val="E8B9528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0053208E"/>
    <w:multiLevelType w:val="multilevel"/>
    <w:tmpl w:val="0053208E"/>
    <w:lvl w:ilvl="0" w:tentative="0">
      <w:start w:val="1"/>
      <w:numFmt w:val="decimal"/>
      <w:lvlText w:val="%1"/>
      <w:lvlJc w:val="left"/>
      <w:pPr>
        <w:ind w:left="1195" w:hanging="456"/>
        <w:jc w:val="left"/>
      </w:pPr>
      <w:rPr>
        <w:rFonts w:hint="default"/>
        <w:lang w:val="en-US" w:eastAsia="en-US" w:bidi="ar-SA"/>
      </w:rPr>
    </w:lvl>
    <w:lvl w:ilvl="1" w:tentative="0">
      <w:start w:val="1"/>
      <w:numFmt w:val="decimal"/>
      <w:lvlText w:val="%1.%2"/>
      <w:lvlJc w:val="left"/>
      <w:pPr>
        <w:ind w:left="1195" w:hanging="456"/>
        <w:jc w:val="right"/>
      </w:pPr>
      <w:rPr>
        <w:rFonts w:hint="default"/>
        <w:b/>
        <w:bCs/>
        <w:spacing w:val="-16"/>
        <w:w w:val="100"/>
        <w:lang w:val="en-US" w:eastAsia="en-US" w:bidi="ar-SA"/>
      </w:rPr>
    </w:lvl>
    <w:lvl w:ilvl="2" w:tentative="0">
      <w:start w:val="1"/>
      <w:numFmt w:val="decimal"/>
      <w:lvlText w:val="%1.%2.%3"/>
      <w:lvlJc w:val="left"/>
      <w:pPr>
        <w:ind w:left="1020" w:hanging="540"/>
        <w:jc w:val="left"/>
      </w:pPr>
      <w:rPr>
        <w:rFonts w:hint="default" w:ascii="Times New Roman" w:hAnsi="Times New Roman" w:eastAsia="Times New Roman" w:cs="Times New Roman"/>
        <w:b/>
        <w:bCs/>
        <w:spacing w:val="-3"/>
        <w:w w:val="99"/>
        <w:sz w:val="24"/>
        <w:szCs w:val="24"/>
        <w:lang w:val="en-US" w:eastAsia="en-US" w:bidi="ar-SA"/>
      </w:rPr>
    </w:lvl>
    <w:lvl w:ilvl="3" w:tentative="0">
      <w:start w:val="0"/>
      <w:numFmt w:val="bullet"/>
      <w:lvlText w:val="•"/>
      <w:lvlJc w:val="left"/>
      <w:pPr>
        <w:ind w:left="3146" w:hanging="540"/>
      </w:pPr>
      <w:rPr>
        <w:rFonts w:hint="default"/>
        <w:lang w:val="en-US" w:eastAsia="en-US" w:bidi="ar-SA"/>
      </w:rPr>
    </w:lvl>
    <w:lvl w:ilvl="4" w:tentative="0">
      <w:start w:val="0"/>
      <w:numFmt w:val="bullet"/>
      <w:lvlText w:val="•"/>
      <w:lvlJc w:val="left"/>
      <w:pPr>
        <w:ind w:left="4120" w:hanging="540"/>
      </w:pPr>
      <w:rPr>
        <w:rFonts w:hint="default"/>
        <w:lang w:val="en-US" w:eastAsia="en-US" w:bidi="ar-SA"/>
      </w:rPr>
    </w:lvl>
    <w:lvl w:ilvl="5" w:tentative="0">
      <w:start w:val="0"/>
      <w:numFmt w:val="bullet"/>
      <w:lvlText w:val="•"/>
      <w:lvlJc w:val="left"/>
      <w:pPr>
        <w:ind w:left="5093" w:hanging="540"/>
      </w:pPr>
      <w:rPr>
        <w:rFonts w:hint="default"/>
        <w:lang w:val="en-US" w:eastAsia="en-US" w:bidi="ar-SA"/>
      </w:rPr>
    </w:lvl>
    <w:lvl w:ilvl="6" w:tentative="0">
      <w:start w:val="0"/>
      <w:numFmt w:val="bullet"/>
      <w:lvlText w:val="•"/>
      <w:lvlJc w:val="left"/>
      <w:pPr>
        <w:ind w:left="6066" w:hanging="540"/>
      </w:pPr>
      <w:rPr>
        <w:rFonts w:hint="default"/>
        <w:lang w:val="en-US" w:eastAsia="en-US" w:bidi="ar-SA"/>
      </w:rPr>
    </w:lvl>
    <w:lvl w:ilvl="7" w:tentative="0">
      <w:start w:val="0"/>
      <w:numFmt w:val="bullet"/>
      <w:lvlText w:val="•"/>
      <w:lvlJc w:val="left"/>
      <w:pPr>
        <w:ind w:left="7040" w:hanging="540"/>
      </w:pPr>
      <w:rPr>
        <w:rFonts w:hint="default"/>
        <w:lang w:val="en-US" w:eastAsia="en-US" w:bidi="ar-SA"/>
      </w:rPr>
    </w:lvl>
    <w:lvl w:ilvl="8" w:tentative="0">
      <w:start w:val="0"/>
      <w:numFmt w:val="bullet"/>
      <w:lvlText w:val="•"/>
      <w:lvlJc w:val="left"/>
      <w:pPr>
        <w:ind w:left="8013" w:hanging="540"/>
      </w:pPr>
      <w:rPr>
        <w:rFonts w:hint="default"/>
        <w:lang w:val="en-US" w:eastAsia="en-US" w:bidi="ar-SA"/>
      </w:rPr>
    </w:lvl>
  </w:abstractNum>
  <w:abstractNum w:abstractNumId="8">
    <w:nsid w:val="03D62ECE"/>
    <w:multiLevelType w:val="multilevel"/>
    <w:tmpl w:val="03D62ECE"/>
    <w:lvl w:ilvl="0" w:tentative="0">
      <w:start w:val="5"/>
      <w:numFmt w:val="decimal"/>
      <w:lvlText w:val="%1"/>
      <w:lvlJc w:val="left"/>
      <w:pPr>
        <w:ind w:left="1200" w:hanging="720"/>
        <w:jc w:val="left"/>
      </w:pPr>
      <w:rPr>
        <w:rFonts w:hint="default"/>
        <w:lang w:val="en-US" w:eastAsia="en-US" w:bidi="ar-SA"/>
      </w:rPr>
    </w:lvl>
    <w:lvl w:ilvl="1" w:tentative="0">
      <w:start w:val="1"/>
      <w:numFmt w:val="decimal"/>
      <w:lvlText w:val="%1.%2"/>
      <w:lvlJc w:val="left"/>
      <w:pPr>
        <w:ind w:left="1200" w:hanging="720"/>
        <w:jc w:val="left"/>
      </w:pPr>
      <w:rPr>
        <w:rFonts w:hint="default" w:ascii="Times New Roman" w:hAnsi="Times New Roman" w:eastAsia="Times New Roman" w:cs="Times New Roman"/>
        <w:b/>
        <w:bCs/>
        <w:spacing w:val="-1"/>
        <w:w w:val="99"/>
        <w:sz w:val="24"/>
        <w:szCs w:val="24"/>
        <w:lang w:val="en-US" w:eastAsia="en-US" w:bidi="ar-SA"/>
      </w:rPr>
    </w:lvl>
    <w:lvl w:ilvl="2" w:tentative="0">
      <w:start w:val="1"/>
      <w:numFmt w:val="decimal"/>
      <w:lvlText w:val="%3."/>
      <w:lvlJc w:val="left"/>
      <w:pPr>
        <w:ind w:left="1200" w:hanging="360"/>
        <w:jc w:val="left"/>
      </w:pPr>
      <w:rPr>
        <w:rFonts w:hint="default" w:ascii="Times New Roman" w:hAnsi="Times New Roman" w:eastAsia="Times New Roman" w:cs="Times New Roman"/>
        <w:spacing w:val="-6"/>
        <w:w w:val="99"/>
        <w:sz w:val="24"/>
        <w:szCs w:val="24"/>
        <w:lang w:val="en-US" w:eastAsia="en-US" w:bidi="ar-SA"/>
      </w:rPr>
    </w:lvl>
    <w:lvl w:ilvl="3" w:tentative="0">
      <w:start w:val="0"/>
      <w:numFmt w:val="bullet"/>
      <w:lvlText w:val="•"/>
      <w:lvlJc w:val="left"/>
      <w:pPr>
        <w:ind w:left="3828" w:hanging="360"/>
      </w:pPr>
      <w:rPr>
        <w:rFonts w:hint="default"/>
        <w:lang w:val="en-US" w:eastAsia="en-US" w:bidi="ar-SA"/>
      </w:rPr>
    </w:lvl>
    <w:lvl w:ilvl="4" w:tentative="0">
      <w:start w:val="0"/>
      <w:numFmt w:val="bullet"/>
      <w:lvlText w:val="•"/>
      <w:lvlJc w:val="left"/>
      <w:pPr>
        <w:ind w:left="4704" w:hanging="360"/>
      </w:pPr>
      <w:rPr>
        <w:rFonts w:hint="default"/>
        <w:lang w:val="en-US" w:eastAsia="en-US" w:bidi="ar-SA"/>
      </w:rPr>
    </w:lvl>
    <w:lvl w:ilvl="5" w:tentative="0">
      <w:start w:val="0"/>
      <w:numFmt w:val="bullet"/>
      <w:lvlText w:val="•"/>
      <w:lvlJc w:val="left"/>
      <w:pPr>
        <w:ind w:left="5580" w:hanging="360"/>
      </w:pPr>
      <w:rPr>
        <w:rFonts w:hint="default"/>
        <w:lang w:val="en-US" w:eastAsia="en-US" w:bidi="ar-SA"/>
      </w:rPr>
    </w:lvl>
    <w:lvl w:ilvl="6" w:tentative="0">
      <w:start w:val="0"/>
      <w:numFmt w:val="bullet"/>
      <w:lvlText w:val="•"/>
      <w:lvlJc w:val="left"/>
      <w:pPr>
        <w:ind w:left="6456" w:hanging="360"/>
      </w:pPr>
      <w:rPr>
        <w:rFonts w:hint="default"/>
        <w:lang w:val="en-US" w:eastAsia="en-US" w:bidi="ar-SA"/>
      </w:rPr>
    </w:lvl>
    <w:lvl w:ilvl="7" w:tentative="0">
      <w:start w:val="0"/>
      <w:numFmt w:val="bullet"/>
      <w:lvlText w:val="•"/>
      <w:lvlJc w:val="left"/>
      <w:pPr>
        <w:ind w:left="7332" w:hanging="360"/>
      </w:pPr>
      <w:rPr>
        <w:rFonts w:hint="default"/>
        <w:lang w:val="en-US" w:eastAsia="en-US" w:bidi="ar-SA"/>
      </w:rPr>
    </w:lvl>
    <w:lvl w:ilvl="8" w:tentative="0">
      <w:start w:val="0"/>
      <w:numFmt w:val="bullet"/>
      <w:lvlText w:val="•"/>
      <w:lvlJc w:val="left"/>
      <w:pPr>
        <w:ind w:left="8208" w:hanging="360"/>
      </w:pPr>
      <w:rPr>
        <w:rFonts w:hint="default"/>
        <w:lang w:val="en-US" w:eastAsia="en-US" w:bidi="ar-SA"/>
      </w:rPr>
    </w:lvl>
  </w:abstractNum>
  <w:abstractNum w:abstractNumId="9">
    <w:nsid w:val="0650AC71"/>
    <w:multiLevelType w:val="singleLevel"/>
    <w:tmpl w:val="0650AC71"/>
    <w:lvl w:ilvl="0" w:tentative="0">
      <w:start w:val="1"/>
      <w:numFmt w:val="decimal"/>
      <w:lvlText w:val="%1."/>
      <w:lvlJc w:val="left"/>
      <w:pPr>
        <w:tabs>
          <w:tab w:val="left" w:pos="425"/>
        </w:tabs>
        <w:ind w:left="425" w:leftChars="0" w:hanging="425" w:firstLineChars="0"/>
      </w:pPr>
      <w:rPr>
        <w:rFonts w:hint="default"/>
      </w:rPr>
    </w:lvl>
  </w:abstractNum>
  <w:abstractNum w:abstractNumId="10">
    <w:nsid w:val="36FEA25C"/>
    <w:multiLevelType w:val="singleLevel"/>
    <w:tmpl w:val="36FEA25C"/>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11">
    <w:nsid w:val="59ADCABA"/>
    <w:multiLevelType w:val="multilevel"/>
    <w:tmpl w:val="59ADCABA"/>
    <w:lvl w:ilvl="0" w:tentative="0">
      <w:start w:val="2"/>
      <w:numFmt w:val="decimal"/>
      <w:lvlText w:val="%1"/>
      <w:lvlJc w:val="left"/>
      <w:pPr>
        <w:ind w:left="1200" w:hanging="720"/>
        <w:jc w:val="left"/>
      </w:pPr>
      <w:rPr>
        <w:rFonts w:hint="default"/>
        <w:lang w:val="en-US" w:eastAsia="en-US" w:bidi="ar-SA"/>
      </w:rPr>
    </w:lvl>
    <w:lvl w:ilvl="1" w:tentative="0">
      <w:start w:val="1"/>
      <w:numFmt w:val="decimal"/>
      <w:lvlText w:val="%1.%2"/>
      <w:lvlJc w:val="left"/>
      <w:pPr>
        <w:ind w:left="1200" w:hanging="720"/>
        <w:jc w:val="left"/>
      </w:pPr>
      <w:rPr>
        <w:rFonts w:hint="default" w:ascii="Times New Roman" w:hAnsi="Times New Roman" w:eastAsia="Times New Roman" w:cs="Times New Roman"/>
        <w:b/>
        <w:bCs/>
        <w:spacing w:val="-4"/>
        <w:w w:val="99"/>
        <w:sz w:val="24"/>
        <w:szCs w:val="24"/>
        <w:lang w:val="en-US" w:eastAsia="en-US" w:bidi="ar-SA"/>
      </w:rPr>
    </w:lvl>
    <w:lvl w:ilvl="2" w:tentative="0">
      <w:start w:val="0"/>
      <w:numFmt w:val="bullet"/>
      <w:lvlText w:val="•"/>
      <w:lvlJc w:val="left"/>
      <w:pPr>
        <w:ind w:left="2952" w:hanging="720"/>
      </w:pPr>
      <w:rPr>
        <w:rFonts w:hint="default"/>
        <w:lang w:val="en-US" w:eastAsia="en-US" w:bidi="ar-SA"/>
      </w:rPr>
    </w:lvl>
    <w:lvl w:ilvl="3" w:tentative="0">
      <w:start w:val="0"/>
      <w:numFmt w:val="bullet"/>
      <w:lvlText w:val="•"/>
      <w:lvlJc w:val="left"/>
      <w:pPr>
        <w:ind w:left="3828" w:hanging="720"/>
      </w:pPr>
      <w:rPr>
        <w:rFonts w:hint="default"/>
        <w:lang w:val="en-US" w:eastAsia="en-US" w:bidi="ar-SA"/>
      </w:rPr>
    </w:lvl>
    <w:lvl w:ilvl="4" w:tentative="0">
      <w:start w:val="0"/>
      <w:numFmt w:val="bullet"/>
      <w:lvlText w:val="•"/>
      <w:lvlJc w:val="left"/>
      <w:pPr>
        <w:ind w:left="4704" w:hanging="720"/>
      </w:pPr>
      <w:rPr>
        <w:rFonts w:hint="default"/>
        <w:lang w:val="en-US" w:eastAsia="en-US" w:bidi="ar-SA"/>
      </w:rPr>
    </w:lvl>
    <w:lvl w:ilvl="5" w:tentative="0">
      <w:start w:val="0"/>
      <w:numFmt w:val="bullet"/>
      <w:lvlText w:val="•"/>
      <w:lvlJc w:val="left"/>
      <w:pPr>
        <w:ind w:left="5580" w:hanging="720"/>
      </w:pPr>
      <w:rPr>
        <w:rFonts w:hint="default"/>
        <w:lang w:val="en-US" w:eastAsia="en-US" w:bidi="ar-SA"/>
      </w:rPr>
    </w:lvl>
    <w:lvl w:ilvl="6" w:tentative="0">
      <w:start w:val="0"/>
      <w:numFmt w:val="bullet"/>
      <w:lvlText w:val="•"/>
      <w:lvlJc w:val="left"/>
      <w:pPr>
        <w:ind w:left="6456" w:hanging="720"/>
      </w:pPr>
      <w:rPr>
        <w:rFonts w:hint="default"/>
        <w:lang w:val="en-US" w:eastAsia="en-US" w:bidi="ar-SA"/>
      </w:rPr>
    </w:lvl>
    <w:lvl w:ilvl="7" w:tentative="0">
      <w:start w:val="0"/>
      <w:numFmt w:val="bullet"/>
      <w:lvlText w:val="•"/>
      <w:lvlJc w:val="left"/>
      <w:pPr>
        <w:ind w:left="7332" w:hanging="720"/>
      </w:pPr>
      <w:rPr>
        <w:rFonts w:hint="default"/>
        <w:lang w:val="en-US" w:eastAsia="en-US" w:bidi="ar-SA"/>
      </w:rPr>
    </w:lvl>
    <w:lvl w:ilvl="8" w:tentative="0">
      <w:start w:val="0"/>
      <w:numFmt w:val="bullet"/>
      <w:lvlText w:val="•"/>
      <w:lvlJc w:val="left"/>
      <w:pPr>
        <w:ind w:left="8208" w:hanging="720"/>
      </w:pPr>
      <w:rPr>
        <w:rFonts w:hint="default"/>
        <w:lang w:val="en-US" w:eastAsia="en-US" w:bidi="ar-SA"/>
      </w:rPr>
    </w:lvl>
  </w:abstractNum>
  <w:abstractNum w:abstractNumId="12">
    <w:nsid w:val="7F1EE775"/>
    <w:multiLevelType w:val="multilevel"/>
    <w:tmpl w:val="7F1EE775"/>
    <w:lvl w:ilvl="0" w:tentative="0">
      <w:start w:val="1"/>
      <w:numFmt w:val="decimal"/>
      <w:lvlText w:val="%1"/>
      <w:lvlJc w:val="left"/>
      <w:pPr>
        <w:ind w:left="1195" w:hanging="456"/>
        <w:jc w:val="left"/>
      </w:pPr>
      <w:rPr>
        <w:rFonts w:hint="default"/>
        <w:lang w:val="en-US" w:eastAsia="en-US" w:bidi="ar-SA"/>
      </w:rPr>
    </w:lvl>
    <w:lvl w:ilvl="1" w:tentative="0">
      <w:start w:val="1"/>
      <w:numFmt w:val="decimal"/>
      <w:lvlText w:val="%1.%2"/>
      <w:lvlJc w:val="left"/>
      <w:pPr>
        <w:ind w:left="1195" w:hanging="456"/>
        <w:jc w:val="right"/>
      </w:pPr>
      <w:rPr>
        <w:rFonts w:hint="default"/>
        <w:b/>
        <w:bCs/>
        <w:spacing w:val="-16"/>
        <w:w w:val="100"/>
        <w:lang w:val="en-US" w:eastAsia="en-US" w:bidi="ar-SA"/>
      </w:rPr>
    </w:lvl>
    <w:lvl w:ilvl="2" w:tentative="0">
      <w:start w:val="1"/>
      <w:numFmt w:val="decimal"/>
      <w:lvlText w:val="%1.%2.%3"/>
      <w:lvlJc w:val="left"/>
      <w:pPr>
        <w:ind w:left="1020" w:hanging="540"/>
        <w:jc w:val="left"/>
      </w:pPr>
      <w:rPr>
        <w:rFonts w:hint="default" w:ascii="Times New Roman" w:hAnsi="Times New Roman" w:eastAsia="Times New Roman" w:cs="Times New Roman"/>
        <w:b/>
        <w:bCs/>
        <w:spacing w:val="-3"/>
        <w:w w:val="99"/>
        <w:sz w:val="24"/>
        <w:szCs w:val="24"/>
        <w:lang w:val="en-US" w:eastAsia="en-US" w:bidi="ar-SA"/>
      </w:rPr>
    </w:lvl>
    <w:lvl w:ilvl="3" w:tentative="0">
      <w:start w:val="0"/>
      <w:numFmt w:val="bullet"/>
      <w:lvlText w:val="•"/>
      <w:lvlJc w:val="left"/>
      <w:pPr>
        <w:ind w:left="3146" w:hanging="540"/>
      </w:pPr>
      <w:rPr>
        <w:rFonts w:hint="default"/>
        <w:lang w:val="en-US" w:eastAsia="en-US" w:bidi="ar-SA"/>
      </w:rPr>
    </w:lvl>
    <w:lvl w:ilvl="4" w:tentative="0">
      <w:start w:val="0"/>
      <w:numFmt w:val="bullet"/>
      <w:lvlText w:val="•"/>
      <w:lvlJc w:val="left"/>
      <w:pPr>
        <w:ind w:left="4120" w:hanging="540"/>
      </w:pPr>
      <w:rPr>
        <w:rFonts w:hint="default"/>
        <w:lang w:val="en-US" w:eastAsia="en-US" w:bidi="ar-SA"/>
      </w:rPr>
    </w:lvl>
    <w:lvl w:ilvl="5" w:tentative="0">
      <w:start w:val="0"/>
      <w:numFmt w:val="bullet"/>
      <w:lvlText w:val="•"/>
      <w:lvlJc w:val="left"/>
      <w:pPr>
        <w:ind w:left="5093" w:hanging="540"/>
      </w:pPr>
      <w:rPr>
        <w:rFonts w:hint="default"/>
        <w:lang w:val="en-US" w:eastAsia="en-US" w:bidi="ar-SA"/>
      </w:rPr>
    </w:lvl>
    <w:lvl w:ilvl="6" w:tentative="0">
      <w:start w:val="0"/>
      <w:numFmt w:val="bullet"/>
      <w:lvlText w:val="•"/>
      <w:lvlJc w:val="left"/>
      <w:pPr>
        <w:ind w:left="6066" w:hanging="540"/>
      </w:pPr>
      <w:rPr>
        <w:rFonts w:hint="default"/>
        <w:lang w:val="en-US" w:eastAsia="en-US" w:bidi="ar-SA"/>
      </w:rPr>
    </w:lvl>
    <w:lvl w:ilvl="7" w:tentative="0">
      <w:start w:val="0"/>
      <w:numFmt w:val="bullet"/>
      <w:lvlText w:val="•"/>
      <w:lvlJc w:val="left"/>
      <w:pPr>
        <w:ind w:left="7040" w:hanging="540"/>
      </w:pPr>
      <w:rPr>
        <w:rFonts w:hint="default"/>
        <w:lang w:val="en-US" w:eastAsia="en-US" w:bidi="ar-SA"/>
      </w:rPr>
    </w:lvl>
    <w:lvl w:ilvl="8" w:tentative="0">
      <w:start w:val="0"/>
      <w:numFmt w:val="bullet"/>
      <w:lvlText w:val="•"/>
      <w:lvlJc w:val="left"/>
      <w:pPr>
        <w:ind w:left="8013" w:hanging="540"/>
      </w:pPr>
      <w:rPr>
        <w:rFonts w:hint="default"/>
        <w:lang w:val="en-US" w:eastAsia="en-US" w:bidi="ar-SA"/>
      </w:rPr>
    </w:lvl>
  </w:abstractNum>
  <w:num w:numId="1">
    <w:abstractNumId w:val="7"/>
  </w:num>
  <w:num w:numId="2">
    <w:abstractNumId w:val="1"/>
  </w:num>
  <w:num w:numId="3">
    <w:abstractNumId w:val="12"/>
  </w:num>
  <w:num w:numId="4">
    <w:abstractNumId w:val="6"/>
  </w:num>
  <w:num w:numId="5">
    <w:abstractNumId w:val="11"/>
  </w:num>
  <w:num w:numId="6">
    <w:abstractNumId w:val="5"/>
  </w:num>
  <w:num w:numId="7">
    <w:abstractNumId w:val="4"/>
  </w:num>
  <w:num w:numId="8">
    <w:abstractNumId w:val="10"/>
  </w:num>
  <w:num w:numId="9">
    <w:abstractNumId w:val="0"/>
  </w:num>
  <w:num w:numId="10">
    <w:abstractNumId w:val="3"/>
  </w:num>
  <w:num w:numId="11">
    <w:abstractNumId w:val="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00C3380F"/>
    <w:rsid w:val="00C42C9C"/>
    <w:rsid w:val="00EC7C07"/>
    <w:rsid w:val="017378F7"/>
    <w:rsid w:val="01B1250B"/>
    <w:rsid w:val="01F649D6"/>
    <w:rsid w:val="022E101B"/>
    <w:rsid w:val="024C588C"/>
    <w:rsid w:val="02B843C2"/>
    <w:rsid w:val="02D217C6"/>
    <w:rsid w:val="034B0A1E"/>
    <w:rsid w:val="03566B50"/>
    <w:rsid w:val="038C4CE5"/>
    <w:rsid w:val="04C557E0"/>
    <w:rsid w:val="04E90541"/>
    <w:rsid w:val="051C5186"/>
    <w:rsid w:val="054C4079"/>
    <w:rsid w:val="054D5BDC"/>
    <w:rsid w:val="054F54C9"/>
    <w:rsid w:val="05B86270"/>
    <w:rsid w:val="05E1502B"/>
    <w:rsid w:val="062027E7"/>
    <w:rsid w:val="06B569C3"/>
    <w:rsid w:val="072B442D"/>
    <w:rsid w:val="07B63301"/>
    <w:rsid w:val="07D40B48"/>
    <w:rsid w:val="07E97BF5"/>
    <w:rsid w:val="07F16357"/>
    <w:rsid w:val="0899736B"/>
    <w:rsid w:val="08A66ACA"/>
    <w:rsid w:val="09007521"/>
    <w:rsid w:val="091929E1"/>
    <w:rsid w:val="09514040"/>
    <w:rsid w:val="0995211D"/>
    <w:rsid w:val="09A85E41"/>
    <w:rsid w:val="09CE451E"/>
    <w:rsid w:val="09E46E91"/>
    <w:rsid w:val="0AA37359"/>
    <w:rsid w:val="0BCD4FCA"/>
    <w:rsid w:val="0BD272EF"/>
    <w:rsid w:val="0C531559"/>
    <w:rsid w:val="0C823065"/>
    <w:rsid w:val="0CA31986"/>
    <w:rsid w:val="0CA61237"/>
    <w:rsid w:val="0CB61625"/>
    <w:rsid w:val="0D001EF5"/>
    <w:rsid w:val="0D2878AD"/>
    <w:rsid w:val="0E2B2B0F"/>
    <w:rsid w:val="0E2D3660"/>
    <w:rsid w:val="0E3D4407"/>
    <w:rsid w:val="0E7004B5"/>
    <w:rsid w:val="0E700551"/>
    <w:rsid w:val="0E9B5AE1"/>
    <w:rsid w:val="0F293E1D"/>
    <w:rsid w:val="0F7A5A03"/>
    <w:rsid w:val="10045FF3"/>
    <w:rsid w:val="10184C7D"/>
    <w:rsid w:val="10390E6C"/>
    <w:rsid w:val="10B04BB2"/>
    <w:rsid w:val="10E946B0"/>
    <w:rsid w:val="11082088"/>
    <w:rsid w:val="11222E0D"/>
    <w:rsid w:val="117854D2"/>
    <w:rsid w:val="11E637BE"/>
    <w:rsid w:val="122048F8"/>
    <w:rsid w:val="12AD627B"/>
    <w:rsid w:val="12D51F3B"/>
    <w:rsid w:val="132D2483"/>
    <w:rsid w:val="138D1B7C"/>
    <w:rsid w:val="147141F8"/>
    <w:rsid w:val="14784FA5"/>
    <w:rsid w:val="147B7430"/>
    <w:rsid w:val="148D6793"/>
    <w:rsid w:val="14C55E83"/>
    <w:rsid w:val="14FB261A"/>
    <w:rsid w:val="15167FD9"/>
    <w:rsid w:val="15DA1CA9"/>
    <w:rsid w:val="16AB4F5B"/>
    <w:rsid w:val="16EC499A"/>
    <w:rsid w:val="17E12BEA"/>
    <w:rsid w:val="18457299"/>
    <w:rsid w:val="18846A26"/>
    <w:rsid w:val="18BC00B2"/>
    <w:rsid w:val="18C92B7F"/>
    <w:rsid w:val="18E26FBA"/>
    <w:rsid w:val="191E7D03"/>
    <w:rsid w:val="193A5D9B"/>
    <w:rsid w:val="199C1E0B"/>
    <w:rsid w:val="19A512D8"/>
    <w:rsid w:val="19E46223"/>
    <w:rsid w:val="19EA297C"/>
    <w:rsid w:val="19F35913"/>
    <w:rsid w:val="1A705D9B"/>
    <w:rsid w:val="1A77318A"/>
    <w:rsid w:val="1AF251EA"/>
    <w:rsid w:val="1B0612A5"/>
    <w:rsid w:val="1BC511F9"/>
    <w:rsid w:val="1BCC0BA8"/>
    <w:rsid w:val="1C29105C"/>
    <w:rsid w:val="1C643E86"/>
    <w:rsid w:val="1C88145B"/>
    <w:rsid w:val="1C8A6954"/>
    <w:rsid w:val="1DDD37F4"/>
    <w:rsid w:val="1E360A03"/>
    <w:rsid w:val="1E605CD3"/>
    <w:rsid w:val="1E69274C"/>
    <w:rsid w:val="1EF11359"/>
    <w:rsid w:val="1F0D0AAF"/>
    <w:rsid w:val="1F183B78"/>
    <w:rsid w:val="1F1E50E3"/>
    <w:rsid w:val="1F2C3DC1"/>
    <w:rsid w:val="1F7E2EE4"/>
    <w:rsid w:val="1F9A4386"/>
    <w:rsid w:val="1FA86D03"/>
    <w:rsid w:val="1FAB2DCC"/>
    <w:rsid w:val="20731779"/>
    <w:rsid w:val="22173D48"/>
    <w:rsid w:val="22323DC3"/>
    <w:rsid w:val="226F58EA"/>
    <w:rsid w:val="22FF35B9"/>
    <w:rsid w:val="23112DBB"/>
    <w:rsid w:val="241D41F8"/>
    <w:rsid w:val="24AF5024"/>
    <w:rsid w:val="25004F72"/>
    <w:rsid w:val="25871373"/>
    <w:rsid w:val="25BA01C5"/>
    <w:rsid w:val="25F56254"/>
    <w:rsid w:val="26130095"/>
    <w:rsid w:val="266052B2"/>
    <w:rsid w:val="26E8423B"/>
    <w:rsid w:val="26E92A5F"/>
    <w:rsid w:val="271F22C8"/>
    <w:rsid w:val="27982C0F"/>
    <w:rsid w:val="279F5DBC"/>
    <w:rsid w:val="27B94191"/>
    <w:rsid w:val="27DC4FC7"/>
    <w:rsid w:val="27F43375"/>
    <w:rsid w:val="280D0AA4"/>
    <w:rsid w:val="288273F2"/>
    <w:rsid w:val="28DD50F6"/>
    <w:rsid w:val="298F5EB3"/>
    <w:rsid w:val="29B60F44"/>
    <w:rsid w:val="29C2657F"/>
    <w:rsid w:val="29FE6D58"/>
    <w:rsid w:val="2ACD0074"/>
    <w:rsid w:val="2AE706A2"/>
    <w:rsid w:val="2AF7268C"/>
    <w:rsid w:val="2B057EA5"/>
    <w:rsid w:val="2BEB3395"/>
    <w:rsid w:val="2C0E272C"/>
    <w:rsid w:val="2D096808"/>
    <w:rsid w:val="2D931574"/>
    <w:rsid w:val="2DB823C6"/>
    <w:rsid w:val="2E2C69E4"/>
    <w:rsid w:val="2E700AD0"/>
    <w:rsid w:val="2E82527E"/>
    <w:rsid w:val="2E9D1793"/>
    <w:rsid w:val="2EB55CC7"/>
    <w:rsid w:val="2F4C3E7A"/>
    <w:rsid w:val="2FD33685"/>
    <w:rsid w:val="30817FF8"/>
    <w:rsid w:val="310A1DBF"/>
    <w:rsid w:val="310A2964"/>
    <w:rsid w:val="3123694D"/>
    <w:rsid w:val="313E4B08"/>
    <w:rsid w:val="314E70C6"/>
    <w:rsid w:val="319146C5"/>
    <w:rsid w:val="31957413"/>
    <w:rsid w:val="31E64BE1"/>
    <w:rsid w:val="32272D34"/>
    <w:rsid w:val="3243004D"/>
    <w:rsid w:val="32625DC1"/>
    <w:rsid w:val="32FD6CD1"/>
    <w:rsid w:val="32FF7623"/>
    <w:rsid w:val="335424E0"/>
    <w:rsid w:val="34041C2A"/>
    <w:rsid w:val="341B6304"/>
    <w:rsid w:val="345539F3"/>
    <w:rsid w:val="345A206E"/>
    <w:rsid w:val="346970D9"/>
    <w:rsid w:val="34817D3E"/>
    <w:rsid w:val="35055690"/>
    <w:rsid w:val="357F5B9C"/>
    <w:rsid w:val="35F530A7"/>
    <w:rsid w:val="35FE6D0F"/>
    <w:rsid w:val="3602064E"/>
    <w:rsid w:val="36073360"/>
    <w:rsid w:val="36273FA2"/>
    <w:rsid w:val="364C08F3"/>
    <w:rsid w:val="36C86301"/>
    <w:rsid w:val="3747515F"/>
    <w:rsid w:val="37657523"/>
    <w:rsid w:val="37743AE4"/>
    <w:rsid w:val="378455A9"/>
    <w:rsid w:val="382E4187"/>
    <w:rsid w:val="38687C61"/>
    <w:rsid w:val="38EE6F54"/>
    <w:rsid w:val="39440E58"/>
    <w:rsid w:val="39981CAB"/>
    <w:rsid w:val="3A8F2F27"/>
    <w:rsid w:val="3B35399B"/>
    <w:rsid w:val="3BC40DA2"/>
    <w:rsid w:val="3C371E24"/>
    <w:rsid w:val="3C5A5A10"/>
    <w:rsid w:val="3C6122C1"/>
    <w:rsid w:val="3C817B2E"/>
    <w:rsid w:val="3C8912EE"/>
    <w:rsid w:val="3D1D5738"/>
    <w:rsid w:val="3D1F47EB"/>
    <w:rsid w:val="3D280C77"/>
    <w:rsid w:val="3D5F1146"/>
    <w:rsid w:val="3E823F50"/>
    <w:rsid w:val="3E917A73"/>
    <w:rsid w:val="3ED6070A"/>
    <w:rsid w:val="3F91506D"/>
    <w:rsid w:val="3F9E107C"/>
    <w:rsid w:val="3FF07F2D"/>
    <w:rsid w:val="403E370F"/>
    <w:rsid w:val="40516E4B"/>
    <w:rsid w:val="40890071"/>
    <w:rsid w:val="41A73882"/>
    <w:rsid w:val="41BE0F38"/>
    <w:rsid w:val="41CE7226"/>
    <w:rsid w:val="42005DB2"/>
    <w:rsid w:val="42AA09EA"/>
    <w:rsid w:val="42D87B9D"/>
    <w:rsid w:val="43170A79"/>
    <w:rsid w:val="431F2A38"/>
    <w:rsid w:val="43293FBA"/>
    <w:rsid w:val="43E96618"/>
    <w:rsid w:val="441C5AB4"/>
    <w:rsid w:val="44782457"/>
    <w:rsid w:val="452A4533"/>
    <w:rsid w:val="454875CF"/>
    <w:rsid w:val="456C25F8"/>
    <w:rsid w:val="45B36660"/>
    <w:rsid w:val="46212E0E"/>
    <w:rsid w:val="474657F6"/>
    <w:rsid w:val="47500912"/>
    <w:rsid w:val="476F3BB1"/>
    <w:rsid w:val="47CF2798"/>
    <w:rsid w:val="47E469F9"/>
    <w:rsid w:val="47FA2828"/>
    <w:rsid w:val="48C76439"/>
    <w:rsid w:val="492A185C"/>
    <w:rsid w:val="49915DEB"/>
    <w:rsid w:val="4A340280"/>
    <w:rsid w:val="4A683977"/>
    <w:rsid w:val="4A7A4087"/>
    <w:rsid w:val="4B2E12B7"/>
    <w:rsid w:val="4B494737"/>
    <w:rsid w:val="4B6B06D8"/>
    <w:rsid w:val="4B832D0B"/>
    <w:rsid w:val="4C1629EB"/>
    <w:rsid w:val="4CAF7A74"/>
    <w:rsid w:val="4D057E44"/>
    <w:rsid w:val="4DE909AE"/>
    <w:rsid w:val="4E3A7D4C"/>
    <w:rsid w:val="4E5B2945"/>
    <w:rsid w:val="4ECE4710"/>
    <w:rsid w:val="4F151C75"/>
    <w:rsid w:val="4F160078"/>
    <w:rsid w:val="4F94759A"/>
    <w:rsid w:val="4FCD7903"/>
    <w:rsid w:val="501B3ED7"/>
    <w:rsid w:val="503D0B43"/>
    <w:rsid w:val="50FD2DEC"/>
    <w:rsid w:val="50FE379A"/>
    <w:rsid w:val="51971F38"/>
    <w:rsid w:val="519A2102"/>
    <w:rsid w:val="51EA3AA3"/>
    <w:rsid w:val="525C6E59"/>
    <w:rsid w:val="52755A2B"/>
    <w:rsid w:val="527A0A01"/>
    <w:rsid w:val="52FA4056"/>
    <w:rsid w:val="531F5683"/>
    <w:rsid w:val="53DB4524"/>
    <w:rsid w:val="541550E8"/>
    <w:rsid w:val="541611AB"/>
    <w:rsid w:val="544D79FF"/>
    <w:rsid w:val="54CE43C8"/>
    <w:rsid w:val="54D64054"/>
    <w:rsid w:val="54D854D0"/>
    <w:rsid w:val="552E3346"/>
    <w:rsid w:val="558316D0"/>
    <w:rsid w:val="55D33A8E"/>
    <w:rsid w:val="5784686D"/>
    <w:rsid w:val="578B037A"/>
    <w:rsid w:val="57AF6371"/>
    <w:rsid w:val="57B975F2"/>
    <w:rsid w:val="57CD2417"/>
    <w:rsid w:val="57DE753E"/>
    <w:rsid w:val="585325DC"/>
    <w:rsid w:val="58D72A01"/>
    <w:rsid w:val="590C1978"/>
    <w:rsid w:val="59103717"/>
    <w:rsid w:val="592F76FD"/>
    <w:rsid w:val="594E142E"/>
    <w:rsid w:val="59A239DC"/>
    <w:rsid w:val="5A333362"/>
    <w:rsid w:val="5A687A40"/>
    <w:rsid w:val="5A73716E"/>
    <w:rsid w:val="5A8769C1"/>
    <w:rsid w:val="5A976E8E"/>
    <w:rsid w:val="5B5C694F"/>
    <w:rsid w:val="5B677695"/>
    <w:rsid w:val="5BA02BFE"/>
    <w:rsid w:val="5BAC2D5A"/>
    <w:rsid w:val="5BB809EB"/>
    <w:rsid w:val="5BF10C59"/>
    <w:rsid w:val="5C053079"/>
    <w:rsid w:val="5C204A87"/>
    <w:rsid w:val="5C60060C"/>
    <w:rsid w:val="5CA24DA7"/>
    <w:rsid w:val="5CDE1FEB"/>
    <w:rsid w:val="5E072F42"/>
    <w:rsid w:val="5E0D7572"/>
    <w:rsid w:val="5E606E38"/>
    <w:rsid w:val="5ED70592"/>
    <w:rsid w:val="5F1D1F6F"/>
    <w:rsid w:val="5F573082"/>
    <w:rsid w:val="5F770A7E"/>
    <w:rsid w:val="5FA22ADF"/>
    <w:rsid w:val="5FB27CEB"/>
    <w:rsid w:val="5FB435EF"/>
    <w:rsid w:val="601B4E51"/>
    <w:rsid w:val="601F1905"/>
    <w:rsid w:val="602A5D7E"/>
    <w:rsid w:val="604D69D9"/>
    <w:rsid w:val="60F66365"/>
    <w:rsid w:val="616F2025"/>
    <w:rsid w:val="624825EB"/>
    <w:rsid w:val="62910B47"/>
    <w:rsid w:val="63B24C70"/>
    <w:rsid w:val="63E85FA3"/>
    <w:rsid w:val="641B1B5D"/>
    <w:rsid w:val="642163BA"/>
    <w:rsid w:val="64863359"/>
    <w:rsid w:val="6585122B"/>
    <w:rsid w:val="65F217A7"/>
    <w:rsid w:val="664D04EF"/>
    <w:rsid w:val="66BA17FD"/>
    <w:rsid w:val="66D50915"/>
    <w:rsid w:val="66EA41B1"/>
    <w:rsid w:val="67356B2D"/>
    <w:rsid w:val="67FD1C8F"/>
    <w:rsid w:val="68596D6D"/>
    <w:rsid w:val="685A315C"/>
    <w:rsid w:val="68945393"/>
    <w:rsid w:val="69996466"/>
    <w:rsid w:val="69AA44C8"/>
    <w:rsid w:val="69FE3148"/>
    <w:rsid w:val="6A4003F4"/>
    <w:rsid w:val="6AE80601"/>
    <w:rsid w:val="6C0B4C4C"/>
    <w:rsid w:val="6C1A45D7"/>
    <w:rsid w:val="6C496D02"/>
    <w:rsid w:val="6CCF547F"/>
    <w:rsid w:val="6D5D549B"/>
    <w:rsid w:val="6DB41AA3"/>
    <w:rsid w:val="6E03697B"/>
    <w:rsid w:val="6ED23C61"/>
    <w:rsid w:val="6EE148CF"/>
    <w:rsid w:val="6F2F2915"/>
    <w:rsid w:val="6F556DAB"/>
    <w:rsid w:val="6F6C34C6"/>
    <w:rsid w:val="6F8F4B85"/>
    <w:rsid w:val="6FD62B3A"/>
    <w:rsid w:val="70607A64"/>
    <w:rsid w:val="71A578E2"/>
    <w:rsid w:val="73096E42"/>
    <w:rsid w:val="73103926"/>
    <w:rsid w:val="7346547D"/>
    <w:rsid w:val="73485E78"/>
    <w:rsid w:val="737523F4"/>
    <w:rsid w:val="738B024E"/>
    <w:rsid w:val="745316C1"/>
    <w:rsid w:val="74C24F23"/>
    <w:rsid w:val="751974C5"/>
    <w:rsid w:val="75CB1386"/>
    <w:rsid w:val="761F621C"/>
    <w:rsid w:val="764A4D2C"/>
    <w:rsid w:val="7680105B"/>
    <w:rsid w:val="775F5F2D"/>
    <w:rsid w:val="77725EF7"/>
    <w:rsid w:val="77857F35"/>
    <w:rsid w:val="778738F2"/>
    <w:rsid w:val="778A223B"/>
    <w:rsid w:val="779B2563"/>
    <w:rsid w:val="77E2323E"/>
    <w:rsid w:val="78E322DB"/>
    <w:rsid w:val="79155B0E"/>
    <w:rsid w:val="79593786"/>
    <w:rsid w:val="797A40BC"/>
    <w:rsid w:val="79BB6AFB"/>
    <w:rsid w:val="7A575F20"/>
    <w:rsid w:val="7AD56C2F"/>
    <w:rsid w:val="7AEA7C19"/>
    <w:rsid w:val="7B145506"/>
    <w:rsid w:val="7B530FBB"/>
    <w:rsid w:val="7B742DC8"/>
    <w:rsid w:val="7C1407BA"/>
    <w:rsid w:val="7C4418AF"/>
    <w:rsid w:val="7CAE3790"/>
    <w:rsid w:val="7CFC49FD"/>
    <w:rsid w:val="7E9A08AD"/>
    <w:rsid w:val="7F0E0F0C"/>
    <w:rsid w:val="7F387F31"/>
    <w:rsid w:val="7FDB068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0"/>
      <w:ind w:left="1276" w:right="918"/>
      <w:jc w:val="center"/>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ind w:left="1200" w:hanging="721"/>
      <w:outlineLvl w:val="2"/>
    </w:pPr>
    <w:rPr>
      <w:rFonts w:ascii="Times New Roman" w:hAnsi="Times New Roman" w:eastAsia="Times New Roman" w:cs="Times New Roman"/>
      <w:b/>
      <w:bCs/>
      <w:sz w:val="24"/>
      <w:szCs w:val="24"/>
      <w:lang w:val="en-US" w:eastAsia="en-US" w:bidi="ar-SA"/>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character" w:styleId="8">
    <w:name w:val="Emphasis"/>
    <w:basedOn w:val="5"/>
    <w:qFormat/>
    <w:uiPriority w:val="0"/>
    <w:rPr>
      <w:i/>
      <w:iCs/>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qFormat/>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1200" w:hanging="721"/>
    </w:pPr>
    <w:rPr>
      <w:rFonts w:ascii="Times New Roman" w:hAnsi="Times New Roman" w:eastAsia="Times New Roman" w:cs="Times New Roman"/>
      <w:lang w:val="en-US" w:eastAsia="en-US" w:bidi="ar-SA"/>
    </w:rPr>
  </w:style>
  <w:style w:type="paragraph" w:customStyle="1" w:styleId="15">
    <w:name w:val="Table Paragraph"/>
    <w:basedOn w:val="1"/>
    <w:qFormat/>
    <w:uiPriority w:val="1"/>
    <w:pPr>
      <w:ind w:left="10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2021-05-30T07:19:00Z</dcterms:created>
  <dc:creator>chirag jyothi</dc:creator>
  <cp:lastModifiedBy>user</cp:lastModifiedBy>
  <dcterms:modified xsi:type="dcterms:W3CDTF">2021-05-30T14:54:44Z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2021-05-24T00:00:00Z</vt:filetime>
  </property>
  <property fmtid="{D5CDD505-2E9C-101B-9397-08002B2CF9AE}" pid="3" name="Creator">
    <vt:lpwstr>Microsoft® Word 2016</vt:lpwstr>
  </property>
  <property fmtid="{D5CDD505-2E9C-101B-9397-08002B2CF9AE}" pid="4" name="LastSaved">
    <vt:filetime>2021-05-30T00:00:00Z</vt:filetime>
  </property>
  <property fmtid="{D5CDD505-2E9C-101B-9397-08002B2CF9AE}" pid="5" name="KSOProductBuildVer">
    <vt:lpwstr>1033-11.2.0.10132</vt:lpwstr>
  </property>
</Properties>
</file>